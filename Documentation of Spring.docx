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DC032">
      <w:pPr>
        <w:pStyle w:val="7"/>
        <w:spacing w:before="341"/>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JOB PORTAL MANAGEMENT SYSTEM</w:t>
      </w:r>
    </w:p>
    <w:p w14:paraId="73DE87B8">
      <w:pPr>
        <w:pStyle w:val="7"/>
        <w:spacing w:before="341"/>
        <w:jc w:val="center"/>
        <w:rPr>
          <w:rFonts w:hint="default" w:ascii="Times New Roman" w:hAnsi="Times New Roman" w:eastAsia="SimSun" w:cs="Times New Roman"/>
          <w:b/>
          <w:bCs/>
          <w:sz w:val="32"/>
          <w:szCs w:val="32"/>
        </w:rPr>
      </w:pPr>
    </w:p>
    <w:p w14:paraId="18903223">
      <w:pPr>
        <w:pStyle w:val="7"/>
        <w:spacing w:line="372" w:lineRule="auto"/>
        <w:ind w:left="290" w:right="409"/>
        <w:jc w:val="center"/>
      </w:pPr>
      <w:r>
        <w:rPr>
          <w:w w:val="105"/>
        </w:rPr>
        <w:t>A</w:t>
      </w:r>
      <w:r>
        <w:rPr>
          <w:spacing w:val="-16"/>
          <w:w w:val="105"/>
        </w:rPr>
        <w:t xml:space="preserve"> </w:t>
      </w:r>
      <w:r>
        <w:rPr>
          <w:w w:val="105"/>
        </w:rPr>
        <w:t>project</w:t>
      </w:r>
      <w:r>
        <w:rPr>
          <w:spacing w:val="-15"/>
          <w:w w:val="105"/>
        </w:rPr>
        <w:t xml:space="preserve"> </w:t>
      </w:r>
      <w:r>
        <w:rPr>
          <w:w w:val="105"/>
        </w:rPr>
        <w:t>report</w:t>
      </w:r>
      <w:r>
        <w:rPr>
          <w:spacing w:val="-10"/>
          <w:w w:val="105"/>
        </w:rPr>
        <w:t xml:space="preserve"> </w:t>
      </w:r>
      <w:r>
        <w:rPr>
          <w:w w:val="105"/>
        </w:rPr>
        <w:t>submitted</w:t>
      </w:r>
      <w:r>
        <w:rPr>
          <w:spacing w:val="-11"/>
          <w:w w:val="105"/>
        </w:rPr>
        <w:t xml:space="preserve"> </w:t>
      </w:r>
      <w:r>
        <w:rPr>
          <w:w w:val="105"/>
        </w:rPr>
        <w:t>in</w:t>
      </w:r>
      <w:r>
        <w:rPr>
          <w:spacing w:val="-8"/>
          <w:w w:val="105"/>
        </w:rPr>
        <w:t xml:space="preserve"> </w:t>
      </w:r>
      <w:r>
        <w:rPr>
          <w:w w:val="105"/>
        </w:rPr>
        <w:t>partial</w:t>
      </w:r>
      <w:r>
        <w:rPr>
          <w:spacing w:val="-12"/>
          <w:w w:val="105"/>
        </w:rPr>
        <w:t xml:space="preserve"> </w:t>
      </w:r>
      <w:r>
        <w:rPr>
          <w:w w:val="105"/>
        </w:rPr>
        <w:t>fulfillment</w:t>
      </w:r>
      <w:r>
        <w:rPr>
          <w:spacing w:val="-5"/>
          <w:w w:val="105"/>
        </w:rPr>
        <w:t xml:space="preserve"> </w:t>
      </w:r>
      <w:r>
        <w:rPr>
          <w:w w:val="105"/>
        </w:rPr>
        <w:t>of</w:t>
      </w:r>
      <w:r>
        <w:rPr>
          <w:spacing w:val="-18"/>
          <w:w w:val="105"/>
        </w:rPr>
        <w:t xml:space="preserve"> </w:t>
      </w:r>
      <w:r>
        <w:rPr>
          <w:w w:val="105"/>
        </w:rPr>
        <w:t>the</w:t>
      </w:r>
      <w:r>
        <w:rPr>
          <w:spacing w:val="-14"/>
          <w:w w:val="105"/>
        </w:rPr>
        <w:t xml:space="preserve"> </w:t>
      </w:r>
      <w:r>
        <w:rPr>
          <w:w w:val="105"/>
        </w:rPr>
        <w:t>requirements</w:t>
      </w:r>
      <w:r>
        <w:rPr>
          <w:spacing w:val="-4"/>
          <w:w w:val="105"/>
        </w:rPr>
        <w:t xml:space="preserve"> </w:t>
      </w:r>
      <w:r>
        <w:rPr>
          <w:w w:val="105"/>
        </w:rPr>
        <w:t>for</w:t>
      </w:r>
      <w:r>
        <w:rPr>
          <w:spacing w:val="-9"/>
          <w:w w:val="105"/>
        </w:rPr>
        <w:t xml:space="preserve"> </w:t>
      </w:r>
      <w:r>
        <w:rPr>
          <w:w w:val="105"/>
        </w:rPr>
        <w:t>the</w:t>
      </w:r>
      <w:r>
        <w:rPr>
          <w:spacing w:val="-9"/>
          <w:w w:val="105"/>
        </w:rPr>
        <w:t xml:space="preserve"> </w:t>
      </w:r>
      <w:r>
        <w:rPr>
          <w:w w:val="105"/>
        </w:rPr>
        <w:t>completion</w:t>
      </w:r>
      <w:r>
        <w:rPr>
          <w:spacing w:val="-12"/>
          <w:w w:val="105"/>
        </w:rPr>
        <w:t xml:space="preserve"> </w:t>
      </w:r>
      <w:r>
        <w:rPr>
          <w:w w:val="105"/>
        </w:rPr>
        <w:t>of Application Development in</w:t>
      </w:r>
    </w:p>
    <w:p w14:paraId="5680D3EF">
      <w:pPr>
        <w:pStyle w:val="4"/>
        <w:spacing w:before="23"/>
        <w:ind w:left="0" w:right="131"/>
        <w:jc w:val="center"/>
      </w:pPr>
      <w:r>
        <w:t>Bachelor</w:t>
      </w:r>
      <w:r>
        <w:rPr>
          <w:spacing w:val="12"/>
        </w:rPr>
        <w:t xml:space="preserve"> </w:t>
      </w:r>
      <w:r>
        <w:t>of</w:t>
      </w:r>
      <w:r>
        <w:rPr>
          <w:spacing w:val="17"/>
        </w:rPr>
        <w:t xml:space="preserve"> </w:t>
      </w:r>
      <w:r>
        <w:rPr>
          <w:spacing w:val="-2"/>
        </w:rPr>
        <w:t>Technology</w:t>
      </w:r>
    </w:p>
    <w:p w14:paraId="00444CF4">
      <w:pPr>
        <w:pStyle w:val="7"/>
        <w:spacing w:before="139"/>
        <w:ind w:right="122"/>
        <w:jc w:val="center"/>
      </w:pPr>
      <w:r>
        <w:rPr>
          <w:spacing w:val="-5"/>
          <w:w w:val="105"/>
        </w:rPr>
        <w:t>In</w:t>
      </w:r>
    </w:p>
    <w:p w14:paraId="00B0CD89">
      <w:pPr>
        <w:pStyle w:val="4"/>
        <w:spacing w:before="160"/>
        <w:ind w:left="0" w:right="131"/>
        <w:jc w:val="center"/>
      </w:pPr>
      <w:r>
        <w:t>Computer</w:t>
      </w:r>
      <w:r>
        <w:rPr>
          <w:spacing w:val="19"/>
        </w:rPr>
        <w:t xml:space="preserve"> </w:t>
      </w:r>
      <w:r>
        <w:t>Science</w:t>
      </w:r>
      <w:r>
        <w:rPr>
          <w:spacing w:val="28"/>
        </w:rPr>
        <w:t xml:space="preserve"> </w:t>
      </w:r>
      <w:r>
        <w:t>and</w:t>
      </w:r>
      <w:r>
        <w:rPr>
          <w:spacing w:val="20"/>
        </w:rPr>
        <w:t xml:space="preserve"> </w:t>
      </w:r>
      <w:r>
        <w:rPr>
          <w:spacing w:val="-2"/>
        </w:rPr>
        <w:t>Engineering</w:t>
      </w:r>
    </w:p>
    <w:p w14:paraId="63F92B3F">
      <w:pPr>
        <w:pStyle w:val="7"/>
        <w:spacing w:before="139"/>
        <w:ind w:right="115"/>
        <w:jc w:val="center"/>
      </w:pPr>
      <w:r>
        <w:rPr>
          <w:spacing w:val="-5"/>
          <w:w w:val="105"/>
        </w:rPr>
        <w:t>By</w:t>
      </w:r>
    </w:p>
    <w:p w14:paraId="0B2BBAFB">
      <w:pPr>
        <w:pStyle w:val="7"/>
        <w:tabs>
          <w:tab w:val="left" w:pos="4922"/>
        </w:tabs>
        <w:spacing w:before="146"/>
        <w:ind w:left="2444"/>
      </w:pPr>
      <w:r>
        <w:rPr>
          <w:w w:val="105"/>
        </w:rPr>
        <w:t>P.</w:t>
      </w:r>
      <w:r>
        <w:rPr>
          <w:spacing w:val="-8"/>
          <w:w w:val="105"/>
        </w:rPr>
        <w:t xml:space="preserve"> </w:t>
      </w:r>
      <w:r>
        <w:rPr>
          <w:w w:val="105"/>
        </w:rPr>
        <w:t>S</w:t>
      </w:r>
      <w:r>
        <w:rPr>
          <w:rFonts w:hint="default"/>
          <w:w w:val="105"/>
          <w:lang w:val="en-US"/>
        </w:rPr>
        <w:t>athvik</w:t>
      </w:r>
      <w:r>
        <w:tab/>
      </w:r>
      <w:r>
        <w:rPr>
          <w:spacing w:val="-2"/>
          <w:w w:val="105"/>
        </w:rPr>
        <w:t>(2411CS0104</w:t>
      </w:r>
      <w:r>
        <w:rPr>
          <w:rFonts w:hint="default"/>
          <w:spacing w:val="-2"/>
          <w:w w:val="105"/>
          <w:lang w:val="en-US"/>
        </w:rPr>
        <w:t>80</w:t>
      </w:r>
      <w:r>
        <w:rPr>
          <w:spacing w:val="-2"/>
          <w:w w:val="105"/>
        </w:rPr>
        <w:t>)</w:t>
      </w:r>
    </w:p>
    <w:p w14:paraId="7E8B5C3E">
      <w:pPr>
        <w:pStyle w:val="7"/>
        <w:tabs>
          <w:tab w:val="left" w:pos="4908"/>
        </w:tabs>
        <w:spacing w:before="153"/>
        <w:ind w:left="2430"/>
      </w:pPr>
      <w:r>
        <w:rPr>
          <w:rFonts w:hint="default"/>
          <w:lang w:val="en-US"/>
        </w:rPr>
        <w:t>V. Varshith</w:t>
      </w:r>
      <w:r>
        <w:tab/>
      </w:r>
      <w:r>
        <w:rPr>
          <w:spacing w:val="-2"/>
          <w:w w:val="105"/>
        </w:rPr>
        <w:t>(2411CS010</w:t>
      </w:r>
      <w:r>
        <w:rPr>
          <w:rFonts w:hint="default"/>
          <w:spacing w:val="-2"/>
          <w:w w:val="105"/>
          <w:lang w:val="en-US"/>
        </w:rPr>
        <w:t>546</w:t>
      </w:r>
      <w:r>
        <w:rPr>
          <w:spacing w:val="-2"/>
          <w:w w:val="105"/>
        </w:rPr>
        <w:t>)</w:t>
      </w:r>
    </w:p>
    <w:p w14:paraId="306EA3C7">
      <w:pPr>
        <w:pStyle w:val="7"/>
        <w:tabs>
          <w:tab w:val="left" w:pos="4929"/>
        </w:tabs>
        <w:spacing w:before="147"/>
        <w:ind w:left="2430"/>
      </w:pPr>
      <w:r>
        <w:rPr>
          <w:w w:val="105"/>
        </w:rPr>
        <w:t>T.</w:t>
      </w:r>
      <w:r>
        <w:rPr>
          <w:spacing w:val="-3"/>
          <w:w w:val="105"/>
        </w:rPr>
        <w:t xml:space="preserve"> </w:t>
      </w:r>
      <w:r>
        <w:rPr>
          <w:spacing w:val="-2"/>
          <w:w w:val="105"/>
        </w:rPr>
        <w:t>Ranadheer</w:t>
      </w:r>
      <w:r>
        <w:tab/>
      </w:r>
      <w:r>
        <w:rPr>
          <w:spacing w:val="-2"/>
          <w:w w:val="105"/>
        </w:rPr>
        <w:t>(2411CS010549)</w:t>
      </w:r>
    </w:p>
    <w:p w14:paraId="25FA505E">
      <w:pPr>
        <w:pStyle w:val="7"/>
        <w:tabs>
          <w:tab w:val="left" w:pos="4929"/>
        </w:tabs>
        <w:spacing w:before="153"/>
        <w:ind w:left="2430"/>
      </w:pPr>
      <w:r>
        <w:tab/>
      </w:r>
    </w:p>
    <w:p w14:paraId="0827C11F">
      <w:pPr>
        <w:pStyle w:val="7"/>
      </w:pPr>
    </w:p>
    <w:p w14:paraId="484C0769">
      <w:pPr>
        <w:pStyle w:val="7"/>
        <w:spacing w:before="42"/>
      </w:pPr>
    </w:p>
    <w:p w14:paraId="4B596952">
      <w:pPr>
        <w:pStyle w:val="7"/>
        <w:rPr>
          <w:b/>
          <w:sz w:val="20"/>
        </w:rPr>
      </w:pPr>
    </w:p>
    <w:p w14:paraId="0D59DE6B">
      <w:pPr>
        <w:pStyle w:val="7"/>
        <w:spacing w:before="26"/>
        <w:rPr>
          <w:b/>
          <w:sz w:val="20"/>
        </w:rPr>
      </w:pPr>
      <w:r>
        <w:rPr>
          <w:b/>
          <w:sz w:val="20"/>
        </w:rPr>
        <w:drawing>
          <wp:anchor distT="0" distB="0" distL="0" distR="0" simplePos="0" relativeHeight="251662336" behindDoc="1" locked="0" layoutInCell="1" allowOverlap="1">
            <wp:simplePos x="0" y="0"/>
            <wp:positionH relativeFrom="page">
              <wp:posOffset>2648585</wp:posOffset>
            </wp:positionH>
            <wp:positionV relativeFrom="paragraph">
              <wp:posOffset>177800</wp:posOffset>
            </wp:positionV>
            <wp:extent cx="2175510" cy="202120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2175334" cy="2021395"/>
                    </a:xfrm>
                    <a:prstGeom prst="rect">
                      <a:avLst/>
                    </a:prstGeom>
                  </pic:spPr>
                </pic:pic>
              </a:graphicData>
            </a:graphic>
          </wp:anchor>
        </w:drawing>
      </w:r>
    </w:p>
    <w:p w14:paraId="32CDFA5C">
      <w:pPr>
        <w:pStyle w:val="7"/>
        <w:rPr>
          <w:b/>
        </w:rPr>
      </w:pPr>
    </w:p>
    <w:p w14:paraId="39F54176">
      <w:pPr>
        <w:pStyle w:val="7"/>
        <w:rPr>
          <w:b/>
        </w:rPr>
      </w:pPr>
    </w:p>
    <w:p w14:paraId="23D7CBD9">
      <w:pPr>
        <w:pStyle w:val="7"/>
        <w:rPr>
          <w:b/>
        </w:rPr>
      </w:pPr>
    </w:p>
    <w:p w14:paraId="0F968297">
      <w:pPr>
        <w:pStyle w:val="7"/>
        <w:spacing w:before="82"/>
        <w:rPr>
          <w:b/>
        </w:rPr>
      </w:pPr>
    </w:p>
    <w:p w14:paraId="7285E2DD">
      <w:pPr>
        <w:pStyle w:val="4"/>
        <w:spacing w:line="484" w:lineRule="auto"/>
        <w:ind w:left="1976" w:right="1551" w:firstLine="57"/>
      </w:pPr>
      <w:r>
        <w:t>Department of Computer Science &amp; Engineering MALLA</w:t>
      </w:r>
      <w:r>
        <w:rPr>
          <w:spacing w:val="21"/>
        </w:rPr>
        <w:t xml:space="preserve"> </w:t>
      </w:r>
      <w:r>
        <w:t>REDDY</w:t>
      </w:r>
      <w:r>
        <w:rPr>
          <w:spacing w:val="35"/>
        </w:rPr>
        <w:t xml:space="preserve"> </w:t>
      </w:r>
      <w:r>
        <w:t>UNIVERSITY,</w:t>
      </w:r>
      <w:r>
        <w:rPr>
          <w:spacing w:val="32"/>
        </w:rPr>
        <w:t xml:space="preserve"> </w:t>
      </w:r>
      <w:r>
        <w:rPr>
          <w:spacing w:val="-2"/>
        </w:rPr>
        <w:t>HYDERABAD</w:t>
      </w:r>
    </w:p>
    <w:p w14:paraId="45370E41">
      <w:pPr>
        <w:spacing w:before="141"/>
        <w:ind w:left="0" w:right="125" w:firstLine="0"/>
        <w:jc w:val="center"/>
        <w:rPr>
          <w:b/>
          <w:sz w:val="23"/>
        </w:rPr>
      </w:pPr>
      <w:r>
        <w:rPr>
          <w:b/>
          <w:sz w:val="23"/>
        </w:rPr>
        <w:t>2025-</w:t>
      </w:r>
      <w:r>
        <w:rPr>
          <w:b/>
          <w:spacing w:val="-4"/>
          <w:sz w:val="23"/>
        </w:rPr>
        <w:t>2026</w:t>
      </w:r>
    </w:p>
    <w:p w14:paraId="0181DFD7">
      <w:pPr>
        <w:spacing w:after="0"/>
        <w:jc w:val="center"/>
        <w:rPr>
          <w:b/>
          <w:sz w:val="23"/>
        </w:rPr>
        <w:sectPr>
          <w:footerReference r:id="rId5" w:type="default"/>
          <w:type w:val="continuous"/>
          <w:pgSz w:w="11910" w:h="16850"/>
          <w:pgMar w:top="1700" w:right="1275" w:bottom="1200" w:left="1417" w:header="0" w:footer="1007" w:gutter="0"/>
          <w:pgBorders w:offsetFrom="page">
            <w:top w:val="single" w:color="000000" w:sz="2" w:space="24"/>
            <w:left w:val="single" w:color="000000" w:sz="2" w:space="24"/>
            <w:bottom w:val="single" w:color="000000" w:sz="2" w:space="23"/>
            <w:right w:val="single" w:color="000000" w:sz="2" w:space="23"/>
          </w:pgBorders>
          <w:pgNumType w:start="1"/>
          <w:cols w:space="720" w:num="1"/>
        </w:sectPr>
      </w:pPr>
    </w:p>
    <w:p w14:paraId="4906C052">
      <w:pPr>
        <w:spacing w:line="240" w:lineRule="auto"/>
        <w:ind w:left="269" w:right="0" w:firstLine="0"/>
        <w:rPr>
          <w:sz w:val="20"/>
        </w:rPr>
      </w:pPr>
      <w:r>
        <w:rPr>
          <w:sz w:val="20"/>
        </w:rPr>
        <w:drawing>
          <wp:inline distT="0" distB="0" distL="0" distR="0">
            <wp:extent cx="5591175" cy="91440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5591320" cy="914400"/>
                    </a:xfrm>
                    <a:prstGeom prst="rect">
                      <a:avLst/>
                    </a:prstGeom>
                  </pic:spPr>
                </pic:pic>
              </a:graphicData>
            </a:graphic>
          </wp:inline>
        </w:drawing>
      </w:r>
    </w:p>
    <w:p w14:paraId="45DB38B2">
      <w:pPr>
        <w:pStyle w:val="7"/>
        <w:rPr>
          <w:b/>
          <w:sz w:val="31"/>
        </w:rPr>
      </w:pPr>
    </w:p>
    <w:p w14:paraId="4152596E">
      <w:pPr>
        <w:pStyle w:val="7"/>
        <w:rPr>
          <w:b/>
          <w:sz w:val="31"/>
        </w:rPr>
      </w:pPr>
    </w:p>
    <w:p w14:paraId="2B11BBB8">
      <w:pPr>
        <w:pStyle w:val="7"/>
        <w:rPr>
          <w:b/>
          <w:sz w:val="31"/>
        </w:rPr>
      </w:pPr>
    </w:p>
    <w:p w14:paraId="41DE190A">
      <w:pPr>
        <w:pStyle w:val="7"/>
        <w:spacing w:before="46"/>
        <w:rPr>
          <w:b/>
          <w:sz w:val="31"/>
        </w:rPr>
      </w:pPr>
    </w:p>
    <w:p w14:paraId="20180975">
      <w:pPr>
        <w:spacing w:before="0"/>
        <w:ind w:left="0" w:right="140" w:firstLine="0"/>
        <w:jc w:val="center"/>
        <w:rPr>
          <w:b/>
          <w:sz w:val="31"/>
        </w:rPr>
      </w:pPr>
      <w:bookmarkStart w:id="0" w:name="CERTIFICATE"/>
      <w:bookmarkEnd w:id="0"/>
      <w:r>
        <w:rPr>
          <w:b/>
          <w:spacing w:val="-2"/>
          <w:sz w:val="31"/>
          <w:u w:val="single"/>
        </w:rPr>
        <w:t>CERTIFICATE</w:t>
      </w:r>
    </w:p>
    <w:p w14:paraId="5A2F7258">
      <w:pPr>
        <w:pStyle w:val="7"/>
        <w:rPr>
          <w:b/>
        </w:rPr>
      </w:pPr>
    </w:p>
    <w:p w14:paraId="33F6D7BF">
      <w:pPr>
        <w:pStyle w:val="7"/>
        <w:spacing w:before="169"/>
        <w:rPr>
          <w:b/>
        </w:rPr>
      </w:pPr>
    </w:p>
    <w:p w14:paraId="624322F0">
      <w:pPr>
        <w:spacing w:before="0" w:line="489" w:lineRule="auto"/>
        <w:ind w:left="189" w:right="159" w:firstLine="360"/>
        <w:jc w:val="both"/>
      </w:pPr>
      <w:r>
        <w:rPr>
          <w:w w:val="105"/>
          <w:sz w:val="23"/>
        </w:rPr>
        <w:t>This</w:t>
      </w:r>
      <w:r>
        <w:rPr>
          <w:spacing w:val="-16"/>
          <w:w w:val="105"/>
          <w:sz w:val="23"/>
        </w:rPr>
        <w:t xml:space="preserve"> </w:t>
      </w:r>
      <w:r>
        <w:rPr>
          <w:w w:val="105"/>
          <w:sz w:val="23"/>
        </w:rPr>
        <w:t>is</w:t>
      </w:r>
      <w:r>
        <w:rPr>
          <w:spacing w:val="-15"/>
          <w:w w:val="105"/>
          <w:sz w:val="23"/>
        </w:rPr>
        <w:t xml:space="preserve"> </w:t>
      </w:r>
      <w:r>
        <w:rPr>
          <w:w w:val="105"/>
          <w:sz w:val="23"/>
        </w:rPr>
        <w:t>to</w:t>
      </w:r>
      <w:r>
        <w:rPr>
          <w:spacing w:val="-3"/>
          <w:w w:val="105"/>
          <w:sz w:val="23"/>
        </w:rPr>
        <w:t xml:space="preserve"> </w:t>
      </w:r>
      <w:r>
        <w:rPr>
          <w:w w:val="105"/>
          <w:sz w:val="23"/>
        </w:rPr>
        <w:t>certify that</w:t>
      </w:r>
      <w:r>
        <w:rPr>
          <w:spacing w:val="-5"/>
          <w:w w:val="105"/>
          <w:sz w:val="23"/>
        </w:rPr>
        <w:t xml:space="preserve"> </w:t>
      </w:r>
      <w:r>
        <w:rPr>
          <w:w w:val="105"/>
          <w:sz w:val="23"/>
        </w:rPr>
        <w:t>this</w:t>
      </w:r>
      <w:r>
        <w:rPr>
          <w:spacing w:val="-2"/>
          <w:w w:val="105"/>
          <w:sz w:val="23"/>
        </w:rPr>
        <w:t xml:space="preserve"> </w:t>
      </w:r>
      <w:r>
        <w:rPr>
          <w:w w:val="105"/>
          <w:sz w:val="23"/>
        </w:rPr>
        <w:t>is</w:t>
      </w:r>
      <w:r>
        <w:rPr>
          <w:spacing w:val="-8"/>
          <w:w w:val="105"/>
          <w:sz w:val="23"/>
        </w:rPr>
        <w:t xml:space="preserve"> </w:t>
      </w:r>
      <w:r>
        <w:rPr>
          <w:w w:val="105"/>
          <w:sz w:val="23"/>
        </w:rPr>
        <w:t>the</w:t>
      </w:r>
      <w:r>
        <w:rPr>
          <w:spacing w:val="-1"/>
          <w:w w:val="105"/>
          <w:sz w:val="23"/>
        </w:rPr>
        <w:t xml:space="preserve"> </w:t>
      </w:r>
      <w:r>
        <w:rPr>
          <w:w w:val="105"/>
          <w:sz w:val="23"/>
        </w:rPr>
        <w:t>Application Development Lab Record entitled “</w:t>
      </w:r>
      <w:r>
        <w:rPr>
          <w:spacing w:val="-16"/>
          <w:w w:val="105"/>
          <w:sz w:val="23"/>
        </w:rPr>
        <w:t xml:space="preserve"> </w:t>
      </w:r>
      <w:r>
        <w:rPr>
          <w:rFonts w:hint="default" w:ascii="Times New Roman" w:hAnsi="Times New Roman" w:eastAsia="SimSun" w:cs="Times New Roman"/>
          <w:sz w:val="22"/>
          <w:szCs w:val="22"/>
        </w:rPr>
        <w:t>JOB PORTAL MANAGEMENT SYSTEM</w:t>
      </w:r>
      <w:r>
        <w:rPr>
          <w:rFonts w:hint="default" w:ascii="Times New Roman" w:hAnsi="Times New Roman" w:cs="Times New Roman"/>
          <w:w w:val="105"/>
          <w:sz w:val="22"/>
          <w:szCs w:val="21"/>
        </w:rPr>
        <w:t>”</w:t>
      </w:r>
      <w:r>
        <w:rPr>
          <w:w w:val="105"/>
          <w:sz w:val="23"/>
        </w:rPr>
        <w:t xml:space="preserve">, submitted by </w:t>
      </w:r>
      <w:r>
        <w:rPr>
          <w:b/>
          <w:w w:val="105"/>
          <w:sz w:val="23"/>
        </w:rPr>
        <w:t>P. S</w:t>
      </w:r>
      <w:r>
        <w:rPr>
          <w:rFonts w:hint="default"/>
          <w:b/>
          <w:w w:val="105"/>
          <w:sz w:val="23"/>
          <w:lang w:val="en-US"/>
        </w:rPr>
        <w:t>athvik</w:t>
      </w:r>
      <w:r>
        <w:rPr>
          <w:b/>
          <w:w w:val="105"/>
          <w:sz w:val="23"/>
        </w:rPr>
        <w:t xml:space="preserve"> (2411CS010417), </w:t>
      </w:r>
      <w:r>
        <w:rPr>
          <w:rFonts w:hint="default"/>
          <w:b/>
          <w:w w:val="105"/>
          <w:sz w:val="23"/>
          <w:lang w:val="en-US"/>
        </w:rPr>
        <w:t>V. Varshith</w:t>
      </w:r>
      <w:r>
        <w:rPr>
          <w:b/>
          <w:w w:val="105"/>
          <w:sz w:val="23"/>
        </w:rPr>
        <w:t xml:space="preserve"> (2411CS010157), T. RANADHEER (2411CS010549),</w:t>
      </w:r>
      <w:r>
        <w:rPr>
          <w:b/>
          <w:spacing w:val="61"/>
          <w:w w:val="150"/>
          <w:sz w:val="23"/>
        </w:rPr>
        <w:t xml:space="preserve"> </w:t>
      </w:r>
      <w:r>
        <w:rPr>
          <w:w w:val="105"/>
          <w:sz w:val="23"/>
        </w:rPr>
        <w:t>,</w:t>
      </w:r>
      <w:r>
        <w:rPr>
          <w:spacing w:val="55"/>
          <w:w w:val="150"/>
          <w:sz w:val="23"/>
        </w:rPr>
        <w:t xml:space="preserve"> </w:t>
      </w:r>
      <w:r>
        <w:rPr>
          <w:w w:val="105"/>
          <w:sz w:val="23"/>
        </w:rPr>
        <w:t>B.Tech</w:t>
      </w:r>
      <w:r>
        <w:rPr>
          <w:spacing w:val="78"/>
          <w:w w:val="105"/>
          <w:sz w:val="23"/>
        </w:rPr>
        <w:t xml:space="preserve"> </w:t>
      </w:r>
      <w:r>
        <w:rPr>
          <w:w w:val="105"/>
          <w:sz w:val="23"/>
        </w:rPr>
        <w:t>II</w:t>
      </w:r>
      <w:r>
        <w:rPr>
          <w:spacing w:val="57"/>
          <w:w w:val="150"/>
          <w:sz w:val="23"/>
        </w:rPr>
        <w:t xml:space="preserve"> </w:t>
      </w:r>
      <w:r>
        <w:rPr>
          <w:w w:val="105"/>
          <w:sz w:val="23"/>
        </w:rPr>
        <w:t>Year</w:t>
      </w:r>
      <w:r>
        <w:rPr>
          <w:spacing w:val="56"/>
          <w:w w:val="150"/>
          <w:sz w:val="23"/>
        </w:rPr>
        <w:t xml:space="preserve"> </w:t>
      </w:r>
      <w:r>
        <w:rPr>
          <w:w w:val="105"/>
          <w:sz w:val="23"/>
        </w:rPr>
        <w:t>II</w:t>
      </w:r>
      <w:r>
        <w:rPr>
          <w:spacing w:val="56"/>
          <w:w w:val="150"/>
          <w:sz w:val="23"/>
        </w:rPr>
        <w:t xml:space="preserve"> </w:t>
      </w:r>
      <w:r>
        <w:rPr>
          <w:spacing w:val="-2"/>
          <w:w w:val="105"/>
          <w:sz w:val="23"/>
        </w:rPr>
        <w:t>Semester,</w:t>
      </w:r>
      <w:r>
        <w:rPr>
          <w:rFonts w:hint="default"/>
          <w:spacing w:val="-2"/>
          <w:w w:val="105"/>
          <w:sz w:val="23"/>
          <w:lang w:val="en-US"/>
        </w:rPr>
        <w:t xml:space="preserve"> </w:t>
      </w:r>
      <w:r>
        <w:rPr>
          <w:w w:val="105"/>
        </w:rPr>
        <w:t>Department of</w:t>
      </w:r>
      <w:r>
        <w:rPr>
          <w:spacing w:val="-1"/>
          <w:w w:val="105"/>
        </w:rPr>
        <w:t xml:space="preserve"> </w:t>
      </w:r>
      <w:r>
        <w:rPr>
          <w:w w:val="105"/>
        </w:rPr>
        <w:t>CSE during the</w:t>
      </w:r>
      <w:r>
        <w:rPr>
          <w:spacing w:val="-6"/>
          <w:w w:val="105"/>
        </w:rPr>
        <w:t xml:space="preserve"> </w:t>
      </w:r>
      <w:r>
        <w:rPr>
          <w:w w:val="105"/>
        </w:rPr>
        <w:t>academic year 2025–26.</w:t>
      </w:r>
      <w:r>
        <w:rPr>
          <w:spacing w:val="-3"/>
          <w:w w:val="105"/>
        </w:rPr>
        <w:t xml:space="preserve"> </w:t>
      </w:r>
      <w:r>
        <w:rPr>
          <w:w w:val="105"/>
        </w:rPr>
        <w:t>The</w:t>
      </w:r>
      <w:r>
        <w:rPr>
          <w:spacing w:val="-6"/>
          <w:w w:val="105"/>
        </w:rPr>
        <w:t xml:space="preserve"> </w:t>
      </w:r>
      <w:r>
        <w:rPr>
          <w:w w:val="105"/>
        </w:rPr>
        <w:t>results embodied in this report have not been submitted to any other university or institute for the award of</w:t>
      </w:r>
      <w:r>
        <w:rPr>
          <w:spacing w:val="-1"/>
          <w:w w:val="105"/>
        </w:rPr>
        <w:t xml:space="preserve"> </w:t>
      </w:r>
      <w:r>
        <w:rPr>
          <w:w w:val="105"/>
        </w:rPr>
        <w:t xml:space="preserve">any degree or </w:t>
      </w:r>
      <w:r>
        <w:rPr>
          <w:spacing w:val="-2"/>
          <w:w w:val="105"/>
        </w:rPr>
        <w:t>diploma.</w:t>
      </w:r>
    </w:p>
    <w:p w14:paraId="116F1932">
      <w:pPr>
        <w:pStyle w:val="7"/>
        <w:rPr>
          <w:sz w:val="20"/>
        </w:rPr>
      </w:pPr>
    </w:p>
    <w:p w14:paraId="7D38F5C6">
      <w:pPr>
        <w:pStyle w:val="7"/>
        <w:rPr>
          <w:sz w:val="20"/>
        </w:rPr>
      </w:pPr>
    </w:p>
    <w:p w14:paraId="05E9D7CA">
      <w:pPr>
        <w:pStyle w:val="7"/>
        <w:rPr>
          <w:sz w:val="20"/>
        </w:rPr>
      </w:pPr>
    </w:p>
    <w:p w14:paraId="7A458B6E">
      <w:pPr>
        <w:pStyle w:val="7"/>
        <w:rPr>
          <w:sz w:val="20"/>
        </w:rPr>
      </w:pPr>
    </w:p>
    <w:p w14:paraId="4FFACEE4">
      <w:pPr>
        <w:pStyle w:val="7"/>
        <w:rPr>
          <w:sz w:val="20"/>
        </w:rPr>
      </w:pPr>
    </w:p>
    <w:p w14:paraId="30F55D3E">
      <w:pPr>
        <w:pStyle w:val="7"/>
        <w:spacing w:before="152"/>
        <w:rPr>
          <w:sz w:val="20"/>
        </w:rPr>
      </w:pPr>
    </w:p>
    <w:tbl>
      <w:tblPr>
        <w:tblStyle w:val="6"/>
        <w:tblW w:w="0" w:type="auto"/>
        <w:tblInd w:w="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45"/>
        <w:gridCol w:w="4465"/>
      </w:tblGrid>
      <w:tr w14:paraId="7264E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6" w:hRule="atLeast"/>
        </w:trPr>
        <w:tc>
          <w:tcPr>
            <w:tcW w:w="4345" w:type="dxa"/>
          </w:tcPr>
          <w:p w14:paraId="6F449C36">
            <w:pPr>
              <w:pStyle w:val="15"/>
              <w:spacing w:line="261" w:lineRule="exact"/>
              <w:ind w:left="50"/>
              <w:rPr>
                <w:b/>
                <w:sz w:val="23"/>
              </w:rPr>
            </w:pPr>
            <w:r>
              <w:rPr>
                <w:b/>
                <w:sz w:val="23"/>
              </w:rPr>
              <w:t>Internal</w:t>
            </w:r>
            <w:r>
              <w:rPr>
                <w:b/>
                <w:spacing w:val="18"/>
                <w:sz w:val="23"/>
              </w:rPr>
              <w:t xml:space="preserve"> </w:t>
            </w:r>
            <w:r>
              <w:rPr>
                <w:b/>
                <w:spacing w:val="-2"/>
                <w:sz w:val="23"/>
              </w:rPr>
              <w:t>Guide</w:t>
            </w:r>
          </w:p>
        </w:tc>
        <w:tc>
          <w:tcPr>
            <w:tcW w:w="4465" w:type="dxa"/>
          </w:tcPr>
          <w:p w14:paraId="326547BE">
            <w:pPr>
              <w:pStyle w:val="15"/>
              <w:spacing w:line="261" w:lineRule="exact"/>
              <w:ind w:left="2340"/>
              <w:jc w:val="center"/>
              <w:rPr>
                <w:b/>
                <w:sz w:val="23"/>
              </w:rPr>
            </w:pPr>
            <w:r>
              <w:rPr>
                <w:b/>
                <w:sz w:val="23"/>
              </w:rPr>
              <w:t>DEAN</w:t>
            </w:r>
            <w:r>
              <w:rPr>
                <w:b/>
                <w:spacing w:val="15"/>
                <w:sz w:val="23"/>
              </w:rPr>
              <w:t xml:space="preserve"> </w:t>
            </w:r>
            <w:r>
              <w:rPr>
                <w:b/>
                <w:spacing w:val="-5"/>
                <w:sz w:val="23"/>
              </w:rPr>
              <w:t>CSE</w:t>
            </w:r>
          </w:p>
        </w:tc>
      </w:tr>
      <w:tr w14:paraId="29D2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4345" w:type="dxa"/>
          </w:tcPr>
          <w:p w14:paraId="2F996306">
            <w:pPr>
              <w:pStyle w:val="15"/>
              <w:spacing w:line="280" w:lineRule="atLeast"/>
              <w:ind w:left="50" w:right="1510"/>
              <w:rPr>
                <w:b/>
                <w:sz w:val="23"/>
              </w:rPr>
            </w:pPr>
          </w:p>
        </w:tc>
        <w:tc>
          <w:tcPr>
            <w:tcW w:w="4465" w:type="dxa"/>
          </w:tcPr>
          <w:p w14:paraId="6379DEE1">
            <w:pPr>
              <w:pStyle w:val="15"/>
              <w:spacing w:before="35"/>
              <w:ind w:left="2340" w:right="43"/>
              <w:jc w:val="center"/>
              <w:rPr>
                <w:b/>
                <w:sz w:val="23"/>
              </w:rPr>
            </w:pPr>
          </w:p>
        </w:tc>
      </w:tr>
    </w:tbl>
    <w:p w14:paraId="0DDD821A">
      <w:pPr>
        <w:pStyle w:val="7"/>
      </w:pPr>
    </w:p>
    <w:p w14:paraId="512E2828">
      <w:pPr>
        <w:pStyle w:val="7"/>
      </w:pPr>
    </w:p>
    <w:p w14:paraId="7E0E5025">
      <w:pPr>
        <w:pStyle w:val="7"/>
      </w:pPr>
    </w:p>
    <w:p w14:paraId="0D9E9496">
      <w:pPr>
        <w:pStyle w:val="7"/>
      </w:pPr>
    </w:p>
    <w:p w14:paraId="7356C653">
      <w:pPr>
        <w:pStyle w:val="7"/>
      </w:pPr>
    </w:p>
    <w:p w14:paraId="71AAB21B">
      <w:pPr>
        <w:pStyle w:val="7"/>
      </w:pPr>
    </w:p>
    <w:p w14:paraId="385C131B">
      <w:pPr>
        <w:pStyle w:val="7"/>
      </w:pPr>
    </w:p>
    <w:p w14:paraId="6B1F57A1">
      <w:pPr>
        <w:pStyle w:val="7"/>
      </w:pPr>
    </w:p>
    <w:p w14:paraId="7D5F0E87">
      <w:pPr>
        <w:pStyle w:val="7"/>
      </w:pPr>
    </w:p>
    <w:p w14:paraId="309AF6B2">
      <w:pPr>
        <w:pStyle w:val="7"/>
        <w:spacing w:before="7"/>
      </w:pPr>
    </w:p>
    <w:p w14:paraId="40167B53">
      <w:pPr>
        <w:pStyle w:val="4"/>
        <w:ind w:left="0" w:right="129"/>
        <w:jc w:val="center"/>
      </w:pPr>
      <w:r>
        <w:t>External</w:t>
      </w:r>
      <w:r>
        <w:rPr>
          <w:spacing w:val="17"/>
        </w:rPr>
        <w:t xml:space="preserve"> </w:t>
      </w:r>
      <w:r>
        <w:rPr>
          <w:spacing w:val="-2"/>
        </w:rPr>
        <w:t>Examiner</w:t>
      </w:r>
    </w:p>
    <w:p w14:paraId="53114B18">
      <w:pPr>
        <w:pStyle w:val="4"/>
        <w:spacing w:after="0"/>
        <w:jc w:val="center"/>
        <w:sectPr>
          <w:pgSz w:w="11910" w:h="16850"/>
          <w:pgMar w:top="1040" w:right="1275" w:bottom="1200" w:left="1417" w:header="0" w:footer="1007" w:gutter="0"/>
          <w:pgBorders w:offsetFrom="page">
            <w:top w:val="single" w:color="000000" w:sz="2" w:space="24"/>
            <w:left w:val="single" w:color="000000" w:sz="2" w:space="24"/>
            <w:bottom w:val="single" w:color="000000" w:sz="2" w:space="23"/>
            <w:right w:val="single" w:color="000000" w:sz="2" w:space="23"/>
          </w:pgBorders>
          <w:cols w:space="720" w:num="1"/>
        </w:sectPr>
      </w:pPr>
    </w:p>
    <w:p w14:paraId="0DA676B2">
      <w:pPr>
        <w:spacing w:line="240" w:lineRule="auto"/>
        <w:ind w:left="408" w:right="0" w:firstLine="0"/>
        <w:rPr>
          <w:sz w:val="20"/>
        </w:rPr>
      </w:pPr>
      <w:r>
        <w:rPr>
          <w:sz w:val="20"/>
        </w:rPr>
        <w:drawing>
          <wp:inline distT="0" distB="0" distL="0" distR="0">
            <wp:extent cx="5448300" cy="96647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448621" cy="966787"/>
                    </a:xfrm>
                    <a:prstGeom prst="rect">
                      <a:avLst/>
                    </a:prstGeom>
                  </pic:spPr>
                </pic:pic>
              </a:graphicData>
            </a:graphic>
          </wp:inline>
        </w:drawing>
      </w:r>
    </w:p>
    <w:p w14:paraId="0CB98822">
      <w:pPr>
        <w:pStyle w:val="7"/>
        <w:rPr>
          <w:b/>
          <w:sz w:val="31"/>
        </w:rPr>
      </w:pPr>
    </w:p>
    <w:p w14:paraId="76A93DEB">
      <w:pPr>
        <w:pStyle w:val="7"/>
        <w:spacing w:before="197"/>
        <w:rPr>
          <w:b/>
          <w:sz w:val="31"/>
        </w:rPr>
      </w:pPr>
    </w:p>
    <w:p w14:paraId="168AC160">
      <w:pPr>
        <w:pStyle w:val="2"/>
        <w:spacing w:before="0"/>
        <w:ind w:right="137"/>
      </w:pPr>
      <w:bookmarkStart w:id="1" w:name="DECLARATION"/>
      <w:bookmarkEnd w:id="1"/>
      <w:r>
        <w:rPr>
          <w:spacing w:val="-2"/>
        </w:rPr>
        <w:t>DECLARATION</w:t>
      </w:r>
    </w:p>
    <w:p w14:paraId="49F0C51C">
      <w:pPr>
        <w:pStyle w:val="7"/>
        <w:rPr>
          <w:b/>
          <w:sz w:val="31"/>
        </w:rPr>
      </w:pPr>
    </w:p>
    <w:p w14:paraId="54E40534">
      <w:pPr>
        <w:pStyle w:val="7"/>
        <w:spacing w:before="294"/>
        <w:rPr>
          <w:b/>
          <w:sz w:val="31"/>
        </w:rPr>
      </w:pPr>
    </w:p>
    <w:p w14:paraId="00339FF3">
      <w:pPr>
        <w:pStyle w:val="7"/>
        <w:spacing w:before="1" w:line="364" w:lineRule="auto"/>
        <w:ind w:left="182" w:right="155" w:hanging="8"/>
        <w:jc w:val="both"/>
        <w:rPr>
          <w:b w:val="0"/>
          <w:bCs w:val="0"/>
        </w:rPr>
      </w:pPr>
      <w:r>
        <w:rPr>
          <w:w w:val="105"/>
        </w:rPr>
        <w:t xml:space="preserve">I declare that this project report titled </w:t>
      </w:r>
      <w:r>
        <w:rPr>
          <w:b/>
          <w:w w:val="105"/>
        </w:rPr>
        <w:t>“</w:t>
      </w:r>
      <w:r>
        <w:rPr>
          <w:rFonts w:hint="default" w:ascii="Times New Roman" w:hAnsi="Times New Roman" w:eastAsia="SimSun" w:cs="Times New Roman"/>
          <w:sz w:val="22"/>
          <w:szCs w:val="22"/>
        </w:rPr>
        <w:t>JOB PORTAL MANAGEMENT SYSTEM</w:t>
      </w:r>
      <w:r>
        <w:rPr>
          <w:b/>
          <w:w w:val="105"/>
        </w:rPr>
        <w:t>”</w:t>
      </w:r>
      <w:r>
        <w:rPr>
          <w:w w:val="105"/>
        </w:rPr>
        <w:t>, submitted in partial fulfillment of the degree of B.Tech in Computer Scienc</w:t>
      </w:r>
      <w:r>
        <w:rPr>
          <w:b w:val="0"/>
          <w:bCs w:val="0"/>
          <w:w w:val="105"/>
        </w:rPr>
        <w:t>e and Engineering,</w:t>
      </w:r>
      <w:r>
        <w:rPr>
          <w:b w:val="0"/>
          <w:bCs w:val="0"/>
          <w:spacing w:val="9"/>
          <w:w w:val="105"/>
        </w:rPr>
        <w:t xml:space="preserve"> </w:t>
      </w:r>
      <w:r>
        <w:rPr>
          <w:b w:val="0"/>
          <w:bCs w:val="0"/>
          <w:w w:val="105"/>
        </w:rPr>
        <w:t>is</w:t>
      </w:r>
      <w:r>
        <w:rPr>
          <w:b w:val="0"/>
          <w:bCs w:val="0"/>
          <w:spacing w:val="6"/>
          <w:w w:val="105"/>
        </w:rPr>
        <w:t xml:space="preserve"> </w:t>
      </w:r>
      <w:r>
        <w:rPr>
          <w:b w:val="0"/>
          <w:bCs w:val="0"/>
          <w:w w:val="105"/>
        </w:rPr>
        <w:t>a</w:t>
      </w:r>
      <w:r>
        <w:rPr>
          <w:b w:val="0"/>
          <w:bCs w:val="0"/>
          <w:spacing w:val="13"/>
          <w:w w:val="105"/>
        </w:rPr>
        <w:t xml:space="preserve"> </w:t>
      </w:r>
      <w:r>
        <w:rPr>
          <w:b w:val="0"/>
          <w:bCs w:val="0"/>
          <w:w w:val="105"/>
        </w:rPr>
        <w:t>record</w:t>
      </w:r>
      <w:r>
        <w:rPr>
          <w:b w:val="0"/>
          <w:bCs w:val="0"/>
          <w:spacing w:val="14"/>
          <w:w w:val="105"/>
        </w:rPr>
        <w:t xml:space="preserve"> </w:t>
      </w:r>
      <w:r>
        <w:rPr>
          <w:b w:val="0"/>
          <w:bCs w:val="0"/>
          <w:w w:val="105"/>
        </w:rPr>
        <w:t>of</w:t>
      </w:r>
      <w:r>
        <w:rPr>
          <w:b w:val="0"/>
          <w:bCs w:val="0"/>
          <w:spacing w:val="12"/>
          <w:w w:val="105"/>
        </w:rPr>
        <w:t xml:space="preserve"> </w:t>
      </w:r>
      <w:r>
        <w:rPr>
          <w:b w:val="0"/>
          <w:bCs w:val="0"/>
          <w:w w:val="105"/>
        </w:rPr>
        <w:t>original</w:t>
      </w:r>
      <w:r>
        <w:rPr>
          <w:b w:val="0"/>
          <w:bCs w:val="0"/>
          <w:spacing w:val="16"/>
          <w:w w:val="105"/>
        </w:rPr>
        <w:t xml:space="preserve"> </w:t>
      </w:r>
      <w:r>
        <w:rPr>
          <w:b w:val="0"/>
          <w:bCs w:val="0"/>
          <w:w w:val="105"/>
        </w:rPr>
        <w:t>work</w:t>
      </w:r>
      <w:r>
        <w:rPr>
          <w:b w:val="0"/>
          <w:bCs w:val="0"/>
          <w:spacing w:val="21"/>
          <w:w w:val="105"/>
        </w:rPr>
        <w:t xml:space="preserve"> </w:t>
      </w:r>
      <w:r>
        <w:rPr>
          <w:b w:val="0"/>
          <w:bCs w:val="0"/>
          <w:w w:val="105"/>
        </w:rPr>
        <w:t>carried</w:t>
      </w:r>
      <w:r>
        <w:rPr>
          <w:b w:val="0"/>
          <w:bCs w:val="0"/>
          <w:spacing w:val="7"/>
          <w:w w:val="105"/>
        </w:rPr>
        <w:t xml:space="preserve"> </w:t>
      </w:r>
      <w:r>
        <w:rPr>
          <w:b w:val="0"/>
          <w:bCs w:val="0"/>
          <w:w w:val="105"/>
        </w:rPr>
        <w:t>out</w:t>
      </w:r>
      <w:r>
        <w:rPr>
          <w:b w:val="0"/>
          <w:bCs w:val="0"/>
          <w:spacing w:val="17"/>
          <w:w w:val="105"/>
        </w:rPr>
        <w:t xml:space="preserve"> </w:t>
      </w:r>
      <w:r>
        <w:rPr>
          <w:b w:val="0"/>
          <w:bCs w:val="0"/>
          <w:w w:val="105"/>
        </w:rPr>
        <w:t>by</w:t>
      </w:r>
      <w:r>
        <w:rPr>
          <w:b w:val="0"/>
          <w:bCs w:val="0"/>
          <w:spacing w:val="7"/>
          <w:w w:val="105"/>
        </w:rPr>
        <w:t xml:space="preserve"> </w:t>
      </w:r>
      <w:r>
        <w:rPr>
          <w:b w:val="0"/>
          <w:bCs w:val="0"/>
          <w:w w:val="105"/>
        </w:rPr>
        <w:t>me</w:t>
      </w:r>
      <w:r>
        <w:rPr>
          <w:b w:val="0"/>
          <w:bCs w:val="0"/>
          <w:spacing w:val="7"/>
          <w:w w:val="105"/>
        </w:rPr>
        <w:t xml:space="preserve"> </w:t>
      </w:r>
      <w:r>
        <w:rPr>
          <w:b w:val="0"/>
          <w:bCs w:val="0"/>
          <w:w w:val="105"/>
        </w:rPr>
        <w:t>under</w:t>
      </w:r>
      <w:r>
        <w:rPr>
          <w:b w:val="0"/>
          <w:bCs w:val="0"/>
          <w:spacing w:val="11"/>
          <w:w w:val="105"/>
        </w:rPr>
        <w:t xml:space="preserve"> </w:t>
      </w:r>
      <w:r>
        <w:rPr>
          <w:b w:val="0"/>
          <w:bCs w:val="0"/>
          <w:w w:val="105"/>
        </w:rPr>
        <w:t>the</w:t>
      </w:r>
      <w:r>
        <w:rPr>
          <w:b w:val="0"/>
          <w:bCs w:val="0"/>
          <w:spacing w:val="14"/>
          <w:w w:val="105"/>
        </w:rPr>
        <w:t xml:space="preserve"> </w:t>
      </w:r>
      <w:r>
        <w:rPr>
          <w:b w:val="0"/>
          <w:bCs w:val="0"/>
          <w:w w:val="105"/>
        </w:rPr>
        <w:t>supervision</w:t>
      </w:r>
      <w:r>
        <w:rPr>
          <w:b w:val="0"/>
          <w:bCs w:val="0"/>
          <w:spacing w:val="8"/>
          <w:w w:val="105"/>
        </w:rPr>
        <w:t xml:space="preserve"> </w:t>
      </w:r>
      <w:r>
        <w:rPr>
          <w:b w:val="0"/>
          <w:bCs w:val="0"/>
          <w:w w:val="105"/>
        </w:rPr>
        <w:t>of</w:t>
      </w:r>
      <w:r>
        <w:rPr>
          <w:b w:val="0"/>
          <w:bCs w:val="0"/>
          <w:spacing w:val="17"/>
          <w:w w:val="105"/>
        </w:rPr>
        <w:t xml:space="preserve"> </w:t>
      </w:r>
      <w:r>
        <w:rPr>
          <w:b w:val="0"/>
          <w:bCs w:val="0"/>
          <w:spacing w:val="-4"/>
          <w:w w:val="105"/>
        </w:rPr>
        <w:t>Mrs.</w:t>
      </w:r>
    </w:p>
    <w:p w14:paraId="491DF438">
      <w:pPr>
        <w:spacing w:before="4" w:line="352" w:lineRule="auto"/>
        <w:ind w:left="182" w:right="154" w:firstLine="0"/>
        <w:jc w:val="both"/>
        <w:rPr>
          <w:sz w:val="28"/>
        </w:rPr>
      </w:pPr>
      <w:r>
        <w:rPr>
          <w:b w:val="0"/>
          <w:bCs w:val="0"/>
          <w:sz w:val="23"/>
        </w:rPr>
        <w:t>G.</w:t>
      </w:r>
      <w:r>
        <w:rPr>
          <w:b w:val="0"/>
          <w:bCs w:val="0"/>
          <w:spacing w:val="29"/>
          <w:sz w:val="23"/>
        </w:rPr>
        <w:t xml:space="preserve"> </w:t>
      </w:r>
      <w:r>
        <w:rPr>
          <w:b w:val="0"/>
          <w:bCs w:val="0"/>
          <w:sz w:val="23"/>
        </w:rPr>
        <w:t>Devi Priya</w:t>
      </w:r>
      <w:r>
        <w:rPr>
          <w:sz w:val="23"/>
        </w:rPr>
        <w:t>, and has not formed the basis</w:t>
      </w:r>
      <w:r>
        <w:rPr>
          <w:spacing w:val="24"/>
          <w:sz w:val="23"/>
        </w:rPr>
        <w:t xml:space="preserve"> </w:t>
      </w:r>
      <w:r>
        <w:rPr>
          <w:sz w:val="23"/>
        </w:rPr>
        <w:t>for the award of any other degree or diploma</w:t>
      </w:r>
      <w:r>
        <w:rPr>
          <w:spacing w:val="25"/>
          <w:sz w:val="23"/>
        </w:rPr>
        <w:t xml:space="preserve"> </w:t>
      </w:r>
      <w:r>
        <w:rPr>
          <w:sz w:val="23"/>
        </w:rPr>
        <w:t>in this or any other institution or university</w:t>
      </w:r>
      <w:r>
        <w:rPr>
          <w:rFonts w:ascii="SimSun"/>
          <w:sz w:val="23"/>
        </w:rPr>
        <w:t xml:space="preserve">. </w:t>
      </w:r>
      <w:r>
        <w:rPr>
          <w:sz w:val="28"/>
        </w:rPr>
        <w:t>In keeping with the ethical practice in reporting scientific information, due acknowledgements have been made wherever the findings of others have been cited.</w:t>
      </w:r>
    </w:p>
    <w:p w14:paraId="793194AE">
      <w:pPr>
        <w:pStyle w:val="7"/>
        <w:rPr>
          <w:sz w:val="28"/>
        </w:rPr>
      </w:pPr>
    </w:p>
    <w:p w14:paraId="1F295003">
      <w:pPr>
        <w:pStyle w:val="7"/>
        <w:rPr>
          <w:sz w:val="28"/>
        </w:rPr>
      </w:pPr>
    </w:p>
    <w:p w14:paraId="754C2AAE">
      <w:pPr>
        <w:pStyle w:val="7"/>
        <w:rPr>
          <w:sz w:val="28"/>
        </w:rPr>
      </w:pPr>
    </w:p>
    <w:p w14:paraId="26E26C7B">
      <w:pPr>
        <w:pStyle w:val="7"/>
        <w:spacing w:before="155"/>
        <w:rPr>
          <w:sz w:val="28"/>
        </w:rPr>
      </w:pPr>
    </w:p>
    <w:p w14:paraId="05FF4038">
      <w:pPr>
        <w:pStyle w:val="7"/>
        <w:tabs>
          <w:tab w:val="left" w:pos="4922"/>
        </w:tabs>
        <w:ind w:left="2444"/>
      </w:pPr>
      <w:r>
        <w:rPr>
          <w:w w:val="105"/>
        </w:rPr>
        <w:t>P.</w:t>
      </w:r>
      <w:r>
        <w:rPr>
          <w:spacing w:val="-8"/>
          <w:w w:val="105"/>
        </w:rPr>
        <w:t xml:space="preserve"> </w:t>
      </w:r>
      <w:r>
        <w:rPr>
          <w:w w:val="105"/>
        </w:rPr>
        <w:t>Sa</w:t>
      </w:r>
      <w:r>
        <w:rPr>
          <w:rFonts w:hint="default"/>
          <w:w w:val="105"/>
          <w:lang w:val="en-US"/>
        </w:rPr>
        <w:t>thvik</w:t>
      </w:r>
      <w:r>
        <w:tab/>
      </w:r>
      <w:r>
        <w:rPr>
          <w:spacing w:val="-2"/>
          <w:w w:val="105"/>
        </w:rPr>
        <w:t>(2411CS010417)</w:t>
      </w:r>
    </w:p>
    <w:p w14:paraId="29A91718">
      <w:pPr>
        <w:pStyle w:val="7"/>
        <w:tabs>
          <w:tab w:val="left" w:pos="4908"/>
        </w:tabs>
        <w:spacing w:before="160"/>
        <w:ind w:left="2430"/>
      </w:pPr>
      <w:r>
        <w:rPr>
          <w:rFonts w:hint="default"/>
          <w:lang w:val="en-US"/>
        </w:rPr>
        <w:t>V.varshith</w:t>
      </w:r>
      <w:r>
        <w:tab/>
      </w:r>
      <w:r>
        <w:rPr>
          <w:spacing w:val="-2"/>
          <w:w w:val="105"/>
        </w:rPr>
        <w:t>(2411CS010</w:t>
      </w:r>
      <w:r>
        <w:rPr>
          <w:rFonts w:hint="default"/>
          <w:spacing w:val="-2"/>
          <w:w w:val="105"/>
          <w:lang w:val="en-US"/>
        </w:rPr>
        <w:t>546</w:t>
      </w:r>
      <w:r>
        <w:rPr>
          <w:spacing w:val="-2"/>
          <w:w w:val="105"/>
        </w:rPr>
        <w:t>)</w:t>
      </w:r>
    </w:p>
    <w:p w14:paraId="153E4248">
      <w:pPr>
        <w:pStyle w:val="7"/>
        <w:tabs>
          <w:tab w:val="left" w:pos="4929"/>
        </w:tabs>
        <w:spacing w:before="146"/>
        <w:ind w:left="2430"/>
      </w:pPr>
      <w:r>
        <w:rPr>
          <w:w w:val="105"/>
        </w:rPr>
        <w:t>T.</w:t>
      </w:r>
      <w:r>
        <w:rPr>
          <w:spacing w:val="-3"/>
          <w:w w:val="105"/>
        </w:rPr>
        <w:t xml:space="preserve"> </w:t>
      </w:r>
      <w:r>
        <w:rPr>
          <w:spacing w:val="-2"/>
          <w:w w:val="105"/>
        </w:rPr>
        <w:t>Ranadheer</w:t>
      </w:r>
      <w:r>
        <w:tab/>
      </w:r>
      <w:r>
        <w:rPr>
          <w:spacing w:val="-2"/>
          <w:w w:val="105"/>
        </w:rPr>
        <w:t>(2411CS010549)</w:t>
      </w:r>
    </w:p>
    <w:p w14:paraId="6B5B6914">
      <w:pPr>
        <w:pStyle w:val="7"/>
        <w:spacing w:after="0"/>
        <w:sectPr>
          <w:pgSz w:w="11910" w:h="16850"/>
          <w:pgMar w:top="1260" w:right="1275" w:bottom="1200" w:left="1417" w:header="0" w:footer="1007" w:gutter="0"/>
          <w:pgBorders w:offsetFrom="page">
            <w:top w:val="single" w:color="000000" w:sz="2" w:space="24"/>
            <w:left w:val="single" w:color="000000" w:sz="2" w:space="24"/>
            <w:bottom w:val="single" w:color="000000" w:sz="2" w:space="23"/>
            <w:right w:val="single" w:color="000000" w:sz="2" w:space="23"/>
          </w:pgBorders>
          <w:cols w:space="720" w:num="1"/>
        </w:sectPr>
      </w:pPr>
    </w:p>
    <w:p w14:paraId="203944B7">
      <w:pPr>
        <w:pStyle w:val="2"/>
        <w:spacing w:before="64"/>
        <w:ind w:right="682"/>
      </w:pPr>
      <w:bookmarkStart w:id="2" w:name="ACKNOWLEDGEMENT"/>
      <w:bookmarkEnd w:id="2"/>
      <w:r>
        <w:rPr>
          <w:spacing w:val="-2"/>
        </w:rPr>
        <w:t>ACKNOWLEDGEMENT</w:t>
      </w:r>
    </w:p>
    <w:p w14:paraId="24E9E066">
      <w:pPr>
        <w:pStyle w:val="7"/>
        <w:spacing w:before="287" w:line="379" w:lineRule="auto"/>
        <w:ind w:left="23" w:right="161"/>
        <w:jc w:val="both"/>
      </w:pPr>
      <w:r>
        <w:rPr>
          <w:w w:val="105"/>
        </w:rPr>
        <w:t xml:space="preserve">It gives me immense pleasure to express my profound gratitude to all those who extended their valuable support, encouragement, and guidance in the successful completion of this </w:t>
      </w:r>
      <w:r>
        <w:rPr>
          <w:spacing w:val="-2"/>
          <w:w w:val="105"/>
        </w:rPr>
        <w:t>project.</w:t>
      </w:r>
    </w:p>
    <w:p w14:paraId="36A226ED">
      <w:pPr>
        <w:pStyle w:val="7"/>
        <w:spacing w:before="1"/>
      </w:pPr>
    </w:p>
    <w:p w14:paraId="6D5445F2">
      <w:pPr>
        <w:pStyle w:val="7"/>
        <w:spacing w:before="1" w:line="374" w:lineRule="auto"/>
        <w:ind w:left="23" w:right="153"/>
        <w:jc w:val="both"/>
      </w:pPr>
      <w:r>
        <w:rPr>
          <w:w w:val="105"/>
        </w:rPr>
        <w:t xml:space="preserve">First and foremost, we would like to express my heartfelt thanks to </w:t>
      </w:r>
      <w:r>
        <w:rPr>
          <w:b/>
          <w:w w:val="105"/>
        </w:rPr>
        <w:t>Dr. V. S. K. Reddy</w:t>
      </w:r>
      <w:r>
        <w:rPr>
          <w:w w:val="105"/>
        </w:rPr>
        <w:t>, Hon’ble Vice-Chancellor of our esteemed institution, for providing an excellent academic environment, necessary facilities, and constant encouragement that motivated me to pursue this project with enthusiasm and dedication. His inspiring leadership has always been a source of motivation for all students.</w:t>
      </w:r>
    </w:p>
    <w:p w14:paraId="71F3687F">
      <w:pPr>
        <w:pStyle w:val="7"/>
        <w:spacing w:before="28"/>
      </w:pPr>
    </w:p>
    <w:p w14:paraId="6A79EB34">
      <w:pPr>
        <w:pStyle w:val="7"/>
        <w:spacing w:line="379" w:lineRule="auto"/>
        <w:ind w:left="23" w:right="176"/>
        <w:jc w:val="both"/>
      </w:pPr>
      <w:r>
        <w:rPr>
          <w:w w:val="105"/>
        </w:rPr>
        <w:t>We deeply indebted to  Dean, Department of Computer Science and Engineering, for his valuable support, expert advice, and continuous encouragement throughout the course of this project. His guidance and concern for students have greatly contributed to the successful completion of this work.</w:t>
      </w:r>
    </w:p>
    <w:p w14:paraId="634244B4">
      <w:pPr>
        <w:pStyle w:val="7"/>
        <w:spacing w:before="129" w:line="379" w:lineRule="auto"/>
        <w:ind w:left="23" w:right="162"/>
        <w:jc w:val="both"/>
      </w:pPr>
      <w:r>
        <w:rPr>
          <w:w w:val="105"/>
        </w:rPr>
        <w:t>We wish to express my sincere appreciation and heartfelt</w:t>
      </w:r>
      <w:r>
        <w:rPr>
          <w:spacing w:val="40"/>
          <w:w w:val="105"/>
        </w:rPr>
        <w:t xml:space="preserve"> </w:t>
      </w:r>
      <w:r>
        <w:rPr>
          <w:w w:val="105"/>
        </w:rPr>
        <w:t>gratitude to our project</w:t>
      </w:r>
      <w:r>
        <w:rPr>
          <w:spacing w:val="40"/>
          <w:w w:val="105"/>
        </w:rPr>
        <w:t xml:space="preserve"> </w:t>
      </w:r>
      <w:r>
        <w:rPr>
          <w:w w:val="105"/>
        </w:rPr>
        <w:t>guide</w:t>
      </w:r>
      <w:r>
        <w:rPr>
          <w:b/>
          <w:w w:val="105"/>
        </w:rPr>
        <w:t>,</w:t>
      </w:r>
      <w:r>
        <w:rPr>
          <w:rFonts w:hint="default"/>
          <w:b/>
          <w:w w:val="105"/>
          <w:lang w:val="en-US"/>
        </w:rPr>
        <w:t xml:space="preserve"> </w:t>
      </w:r>
      <w:r>
        <w:rPr>
          <w:w w:val="105"/>
        </w:rPr>
        <w:t>for their invaluable guidance, constructive suggestions, and constant supervision during every phase of</w:t>
      </w:r>
      <w:r>
        <w:rPr>
          <w:spacing w:val="-3"/>
          <w:w w:val="105"/>
        </w:rPr>
        <w:t xml:space="preserve"> </w:t>
      </w:r>
      <w:r>
        <w:rPr>
          <w:w w:val="105"/>
        </w:rPr>
        <w:t>this</w:t>
      </w:r>
      <w:r>
        <w:rPr>
          <w:spacing w:val="-2"/>
          <w:w w:val="105"/>
        </w:rPr>
        <w:t xml:space="preserve"> </w:t>
      </w:r>
      <w:r>
        <w:rPr>
          <w:w w:val="105"/>
        </w:rPr>
        <w:t>project. Their technical expertise, insightful feedback, and encouragement were instrumental in shaping this work and bringing it to completion.</w:t>
      </w:r>
    </w:p>
    <w:p w14:paraId="5EA819FF">
      <w:pPr>
        <w:pStyle w:val="7"/>
        <w:spacing w:before="9"/>
      </w:pPr>
    </w:p>
    <w:p w14:paraId="1D512577">
      <w:pPr>
        <w:pStyle w:val="7"/>
        <w:spacing w:line="379" w:lineRule="auto"/>
        <w:ind w:left="23" w:right="162"/>
        <w:jc w:val="both"/>
      </w:pPr>
      <w:r>
        <w:rPr>
          <w:w w:val="105"/>
        </w:rPr>
        <w:t>We</w:t>
      </w:r>
      <w:r>
        <w:rPr>
          <w:spacing w:val="-8"/>
          <w:w w:val="105"/>
        </w:rPr>
        <w:t xml:space="preserve"> </w:t>
      </w:r>
      <w:r>
        <w:rPr>
          <w:w w:val="105"/>
        </w:rPr>
        <w:t>also</w:t>
      </w:r>
      <w:r>
        <w:rPr>
          <w:spacing w:val="-7"/>
          <w:w w:val="105"/>
        </w:rPr>
        <w:t xml:space="preserve"> </w:t>
      </w:r>
      <w:r>
        <w:rPr>
          <w:w w:val="105"/>
        </w:rPr>
        <w:t>extend my</w:t>
      </w:r>
      <w:r>
        <w:rPr>
          <w:spacing w:val="-3"/>
          <w:w w:val="105"/>
        </w:rPr>
        <w:t xml:space="preserve"> </w:t>
      </w:r>
      <w:r>
        <w:rPr>
          <w:w w:val="105"/>
        </w:rPr>
        <w:t>thanks</w:t>
      </w:r>
      <w:r>
        <w:rPr>
          <w:spacing w:val="-8"/>
          <w:w w:val="105"/>
        </w:rPr>
        <w:t xml:space="preserve"> </w:t>
      </w:r>
      <w:r>
        <w:rPr>
          <w:w w:val="105"/>
        </w:rPr>
        <w:t>to</w:t>
      </w:r>
      <w:r>
        <w:rPr>
          <w:spacing w:val="-7"/>
          <w:w w:val="105"/>
        </w:rPr>
        <w:t xml:space="preserve"> </w:t>
      </w:r>
      <w:r>
        <w:rPr>
          <w:w w:val="105"/>
        </w:rPr>
        <w:t>all</w:t>
      </w:r>
      <w:r>
        <w:rPr>
          <w:spacing w:val="-3"/>
          <w:w w:val="105"/>
        </w:rPr>
        <w:t xml:space="preserve"> </w:t>
      </w:r>
      <w:r>
        <w:rPr>
          <w:w w:val="105"/>
        </w:rPr>
        <w:t>the</w:t>
      </w:r>
      <w:r>
        <w:rPr>
          <w:spacing w:val="-1"/>
          <w:w w:val="105"/>
        </w:rPr>
        <w:t xml:space="preserve"> </w:t>
      </w:r>
      <w:r>
        <w:rPr>
          <w:w w:val="105"/>
        </w:rPr>
        <w:t>faculty members</w:t>
      </w:r>
      <w:r>
        <w:rPr>
          <w:spacing w:val="-1"/>
          <w:w w:val="105"/>
        </w:rPr>
        <w:t xml:space="preserve"> </w:t>
      </w:r>
      <w:r>
        <w:rPr>
          <w:w w:val="105"/>
        </w:rPr>
        <w:t>of</w:t>
      </w:r>
      <w:r>
        <w:rPr>
          <w:spacing w:val="-16"/>
          <w:w w:val="105"/>
        </w:rPr>
        <w:t xml:space="preserve"> </w:t>
      </w:r>
      <w:r>
        <w:rPr>
          <w:w w:val="105"/>
        </w:rPr>
        <w:t>the</w:t>
      </w:r>
      <w:r>
        <w:rPr>
          <w:spacing w:val="-6"/>
          <w:w w:val="105"/>
        </w:rPr>
        <w:t xml:space="preserve"> </w:t>
      </w:r>
      <w:r>
        <w:rPr>
          <w:w w:val="105"/>
        </w:rPr>
        <w:t>Department</w:t>
      </w:r>
      <w:r>
        <w:rPr>
          <w:spacing w:val="-5"/>
          <w:w w:val="105"/>
        </w:rPr>
        <w:t xml:space="preserve"> </w:t>
      </w:r>
      <w:r>
        <w:rPr>
          <w:w w:val="105"/>
        </w:rPr>
        <w:t>of</w:t>
      </w:r>
      <w:r>
        <w:rPr>
          <w:spacing w:val="-1"/>
          <w:w w:val="105"/>
        </w:rPr>
        <w:t xml:space="preserve"> </w:t>
      </w:r>
      <w:r>
        <w:rPr>
          <w:w w:val="105"/>
        </w:rPr>
        <w:t>Computer Science and Engineering for their cooperation and assistance whenever required.</w:t>
      </w:r>
    </w:p>
    <w:p w14:paraId="2015C27E">
      <w:pPr>
        <w:pStyle w:val="7"/>
        <w:spacing w:before="2"/>
      </w:pPr>
    </w:p>
    <w:p w14:paraId="132D465D">
      <w:pPr>
        <w:pStyle w:val="7"/>
        <w:spacing w:line="379" w:lineRule="auto"/>
        <w:ind w:left="23" w:right="160"/>
        <w:jc w:val="both"/>
      </w:pPr>
      <w:r>
        <w:rPr>
          <w:w w:val="105"/>
        </w:rPr>
        <w:t>Finally, we express my deep gratitude to my parents, friends, and well-wishers for their unwavering support, patience, and motivation throughout this journey. Their encouragement has been</w:t>
      </w:r>
      <w:r>
        <w:rPr>
          <w:spacing w:val="-1"/>
          <w:w w:val="105"/>
        </w:rPr>
        <w:t xml:space="preserve"> </w:t>
      </w:r>
      <w:r>
        <w:rPr>
          <w:w w:val="105"/>
        </w:rPr>
        <w:t>the driving force behind the successful completion of</w:t>
      </w:r>
      <w:r>
        <w:rPr>
          <w:spacing w:val="-5"/>
          <w:w w:val="105"/>
        </w:rPr>
        <w:t xml:space="preserve"> </w:t>
      </w:r>
      <w:r>
        <w:rPr>
          <w:w w:val="105"/>
        </w:rPr>
        <w:t>this project.</w:t>
      </w:r>
    </w:p>
    <w:p w14:paraId="0BE39512">
      <w:pPr>
        <w:pStyle w:val="7"/>
      </w:pPr>
    </w:p>
    <w:p w14:paraId="3444D379">
      <w:pPr>
        <w:pStyle w:val="7"/>
      </w:pPr>
    </w:p>
    <w:p w14:paraId="3155522B">
      <w:pPr>
        <w:pStyle w:val="2"/>
        <w:spacing w:before="75"/>
        <w:ind w:left="496" w:right="698"/>
        <w:rPr>
          <w:spacing w:val="-2"/>
        </w:rPr>
      </w:pPr>
    </w:p>
    <w:p w14:paraId="7D84B603">
      <w:pPr>
        <w:pStyle w:val="2"/>
        <w:spacing w:before="75"/>
        <w:ind w:left="496" w:right="698"/>
        <w:rPr>
          <w:spacing w:val="-2"/>
        </w:rPr>
      </w:pPr>
    </w:p>
    <w:p w14:paraId="64A7F98A">
      <w:pPr>
        <w:pStyle w:val="2"/>
        <w:spacing w:before="75"/>
        <w:ind w:left="496" w:right="698"/>
        <w:rPr>
          <w:spacing w:val="-2"/>
        </w:rPr>
      </w:pPr>
    </w:p>
    <w:p w14:paraId="7A0A7201">
      <w:pPr>
        <w:pStyle w:val="2"/>
        <w:spacing w:before="75"/>
        <w:ind w:left="496" w:right="698"/>
        <w:rPr>
          <w:spacing w:val="-2"/>
        </w:rPr>
      </w:pPr>
    </w:p>
    <w:p w14:paraId="67905631">
      <w:pPr>
        <w:pStyle w:val="2"/>
        <w:spacing w:before="75"/>
        <w:ind w:left="496" w:right="698"/>
        <w:rPr>
          <w:spacing w:val="-2"/>
        </w:rPr>
      </w:pPr>
    </w:p>
    <w:p w14:paraId="6887367C">
      <w:pPr>
        <w:pStyle w:val="2"/>
        <w:spacing w:before="75"/>
        <w:ind w:left="496" w:right="698"/>
        <w:rPr>
          <w:spacing w:val="-2"/>
        </w:rPr>
      </w:pPr>
    </w:p>
    <w:p w14:paraId="4BC2E7D1">
      <w:pPr>
        <w:pStyle w:val="3"/>
        <w:keepNext w:val="0"/>
        <w:keepLines w:val="0"/>
        <w:widowControl/>
        <w:suppressLineNumbers w:val="0"/>
        <w:ind w:left="0" w:leftChars="0" w:firstLine="0" w:firstLineChars="0"/>
        <w:jc w:val="both"/>
      </w:pPr>
      <w:bookmarkStart w:id="3" w:name="TABLE OF CONTENT"/>
      <w:bookmarkEnd w:id="3"/>
    </w:p>
    <w:p w14:paraId="0E93F3EB">
      <w:pPr>
        <w:pStyle w:val="3"/>
        <w:keepNext w:val="0"/>
        <w:keepLines w:val="0"/>
        <w:widowControl/>
        <w:suppressLineNumbers w:val="0"/>
        <w:ind w:left="0" w:leftChars="0" w:firstLine="0" w:firstLineChars="0"/>
        <w:jc w:val="center"/>
      </w:pPr>
      <w:r>
        <w:t>ABSTRACT</w:t>
      </w:r>
    </w:p>
    <w:p w14:paraId="265C4030">
      <w:pPr>
        <w:pStyle w:val="11"/>
        <w:keepNext w:val="0"/>
        <w:keepLines w:val="0"/>
        <w:widowControl/>
        <w:suppressLineNumbers w:val="0"/>
        <w:spacing w:line="360" w:lineRule="auto"/>
        <w:jc w:val="both"/>
        <w:rPr>
          <w:b w:val="0"/>
          <w:bCs w:val="0"/>
        </w:rPr>
      </w:pPr>
      <w:r>
        <w:rPr>
          <w:b w:val="0"/>
          <w:bCs w:val="0"/>
        </w:rPr>
        <w:t xml:space="preserve">The </w:t>
      </w:r>
      <w:r>
        <w:rPr>
          <w:rStyle w:val="12"/>
          <w:b w:val="0"/>
          <w:bCs w:val="0"/>
        </w:rPr>
        <w:t>Job Portal Management System</w:t>
      </w:r>
      <w:r>
        <w:rPr>
          <w:b w:val="0"/>
          <w:bCs w:val="0"/>
        </w:rPr>
        <w:t xml:space="preserve"> is a web-based application developed to simplify and automate the recruitment process by providing a common platform for recruiters, job seekers, and administrators. Traditional recruitment methods are often time-consuming, require significant manual effort, and make it difficult for employers to manage job postings and applications efficiently. This system addresses these challenges by offering a centralized platform where recruiters can post job vacancies, job seekers can search and apply for jobs, and administrators can manage users and monitor overall system activities.</w:t>
      </w:r>
    </w:p>
    <w:p w14:paraId="3A01ACBA">
      <w:pPr>
        <w:pStyle w:val="11"/>
        <w:keepNext w:val="0"/>
        <w:keepLines w:val="0"/>
        <w:widowControl/>
        <w:suppressLineNumbers w:val="0"/>
        <w:spacing w:line="360" w:lineRule="auto"/>
        <w:jc w:val="both"/>
        <w:rPr>
          <w:b w:val="0"/>
          <w:bCs w:val="0"/>
        </w:rPr>
      </w:pPr>
      <w:r>
        <w:rPr>
          <w:b w:val="0"/>
          <w:bCs w:val="0"/>
        </w:rPr>
        <w:t xml:space="preserve">The application is developed using </w:t>
      </w:r>
      <w:r>
        <w:rPr>
          <w:rStyle w:val="12"/>
          <w:b w:val="0"/>
          <w:bCs w:val="0"/>
        </w:rPr>
        <w:t>Java, Spring Boot, Spring MVC, Spring Security, Thymeleaf, HTML, CSS, Bootstrap, JavaScript, and MySQL</w:t>
      </w:r>
      <w:r>
        <w:rPr>
          <w:b w:val="0"/>
          <w:bCs w:val="0"/>
        </w:rPr>
        <w:t xml:space="preserve">. It follows the </w:t>
      </w:r>
      <w:r>
        <w:rPr>
          <w:rStyle w:val="12"/>
          <w:b w:val="0"/>
          <w:bCs w:val="0"/>
        </w:rPr>
        <w:t>MVC (Model–View–Controller)</w:t>
      </w:r>
      <w:r>
        <w:rPr>
          <w:b w:val="0"/>
          <w:bCs w:val="0"/>
        </w:rPr>
        <w:t xml:space="preserve"> architecture to ensure maintainability, scalability, and better code organization. Spring Security provides secure authentication and role-based authorization for different users, ensuring that each user can access only the features assigned to their role.</w:t>
      </w:r>
    </w:p>
    <w:p w14:paraId="416E0E99">
      <w:pPr>
        <w:pStyle w:val="11"/>
        <w:keepNext w:val="0"/>
        <w:keepLines w:val="0"/>
        <w:widowControl/>
        <w:suppressLineNumbers w:val="0"/>
        <w:spacing w:line="360" w:lineRule="auto"/>
        <w:jc w:val="both"/>
        <w:rPr>
          <w:b w:val="0"/>
          <w:bCs w:val="0"/>
        </w:rPr>
      </w:pPr>
      <w:r>
        <w:rPr>
          <w:b w:val="0"/>
          <w:bCs w:val="0"/>
        </w:rPr>
        <w:t xml:space="preserve">The system includes three main modules: </w:t>
      </w:r>
      <w:r>
        <w:rPr>
          <w:rStyle w:val="12"/>
          <w:b w:val="0"/>
          <w:bCs w:val="0"/>
        </w:rPr>
        <w:t>Admin</w:t>
      </w:r>
      <w:r>
        <w:rPr>
          <w:b w:val="0"/>
          <w:bCs w:val="0"/>
        </w:rPr>
        <w:t xml:space="preserve">, </w:t>
      </w:r>
      <w:r>
        <w:rPr>
          <w:rStyle w:val="12"/>
          <w:b w:val="0"/>
          <w:bCs w:val="0"/>
        </w:rPr>
        <w:t>Recruiter</w:t>
      </w:r>
      <w:r>
        <w:rPr>
          <w:b w:val="0"/>
          <w:bCs w:val="0"/>
        </w:rPr>
        <w:t xml:space="preserve">, and </w:t>
      </w:r>
      <w:r>
        <w:rPr>
          <w:rStyle w:val="12"/>
          <w:b w:val="0"/>
          <w:bCs w:val="0"/>
        </w:rPr>
        <w:t>Job Seeker</w:t>
      </w:r>
      <w:r>
        <w:rPr>
          <w:b w:val="0"/>
          <w:bCs w:val="0"/>
        </w:rPr>
        <w:t>. Recruiters can create company profiles, post new jobs, edit or delete existing job listings, and manage applicants. Job seekers can register, log in, browse available jobs, apply for suitable positions, and track their applications. Administrators can manage users, recruiters, companies, job postings, and monitor overall system performance through an administrative dashboard.</w:t>
      </w:r>
    </w:p>
    <w:p w14:paraId="47500283">
      <w:pPr>
        <w:pStyle w:val="11"/>
        <w:keepNext w:val="0"/>
        <w:keepLines w:val="0"/>
        <w:widowControl/>
        <w:suppressLineNumbers w:val="0"/>
        <w:spacing w:line="360" w:lineRule="auto"/>
        <w:jc w:val="both"/>
        <w:rPr>
          <w:b w:val="0"/>
          <w:bCs w:val="0"/>
        </w:rPr>
      </w:pPr>
      <w:r>
        <w:rPr>
          <w:b w:val="0"/>
          <w:bCs w:val="0"/>
        </w:rPr>
        <w:t>The Job Portal Management System provides a user-friendly interface, secure authentication, efficient job management, and streamlined recruitment operations. It reduces paperwork, minimizes manual processing, improves communication between recruiters and candidates, and enhances the overall hiring experience. The project demonstrates the practical implementation of modern Java web technologies to build a secure, reliable, and scalable recruitment platform suitable for educational purposes as well as real-world applications.</w:t>
      </w:r>
    </w:p>
    <w:p w14:paraId="4FC1C7DC">
      <w:pPr>
        <w:pStyle w:val="2"/>
        <w:spacing w:before="78"/>
        <w:ind w:right="698"/>
      </w:pPr>
    </w:p>
    <w:p w14:paraId="44A603A3">
      <w:pPr>
        <w:pStyle w:val="2"/>
        <w:spacing w:before="78"/>
        <w:ind w:right="698"/>
      </w:pPr>
    </w:p>
    <w:p w14:paraId="5A16CB7E">
      <w:pPr>
        <w:pStyle w:val="2"/>
        <w:spacing w:before="78"/>
        <w:ind w:right="698"/>
      </w:pPr>
    </w:p>
    <w:p w14:paraId="056CB664">
      <w:pPr>
        <w:pStyle w:val="2"/>
        <w:spacing w:before="78"/>
        <w:ind w:right="698"/>
      </w:pPr>
    </w:p>
    <w:p w14:paraId="0DD79F3E">
      <w:pPr>
        <w:pStyle w:val="2"/>
        <w:spacing w:before="78"/>
        <w:ind w:right="698"/>
        <w:jc w:val="both"/>
      </w:pPr>
    </w:p>
    <w:p w14:paraId="4161F963">
      <w:pPr>
        <w:pStyle w:val="2"/>
        <w:spacing w:before="78"/>
        <w:ind w:right="698"/>
      </w:pPr>
    </w:p>
    <w:p w14:paraId="01C79533">
      <w:pPr>
        <w:pStyle w:val="2"/>
        <w:spacing w:before="78"/>
        <w:ind w:right="698"/>
      </w:pPr>
      <w:r>
        <w:t>TABLE</w:t>
      </w:r>
      <w:r>
        <w:rPr>
          <w:spacing w:val="14"/>
        </w:rPr>
        <w:t xml:space="preserve"> </w:t>
      </w:r>
      <w:r>
        <w:t>OF</w:t>
      </w:r>
      <w:r>
        <w:rPr>
          <w:spacing w:val="7"/>
        </w:rPr>
        <w:t xml:space="preserve"> </w:t>
      </w:r>
      <w:r>
        <w:rPr>
          <w:spacing w:val="-2"/>
        </w:rPr>
        <w:t>CONTENT</w:t>
      </w:r>
    </w:p>
    <w:p w14:paraId="0CC6A462">
      <w:pPr>
        <w:pStyle w:val="7"/>
        <w:rPr>
          <w:b/>
          <w:sz w:val="20"/>
        </w:rPr>
      </w:pPr>
    </w:p>
    <w:p w14:paraId="24478673">
      <w:pPr>
        <w:pStyle w:val="7"/>
        <w:rPr>
          <w:b/>
          <w:sz w:val="20"/>
        </w:rPr>
      </w:pPr>
    </w:p>
    <w:p w14:paraId="1D1DF23B">
      <w:pPr>
        <w:pStyle w:val="7"/>
        <w:spacing w:before="130"/>
        <w:rPr>
          <w:b/>
          <w:sz w:val="20"/>
        </w:rPr>
      </w:pPr>
    </w:p>
    <w:tbl>
      <w:tblPr>
        <w:tblStyle w:val="6"/>
        <w:tblW w:w="0" w:type="auto"/>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801"/>
        <w:gridCol w:w="3239"/>
      </w:tblGrid>
      <w:tr w14:paraId="48C62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4" w:hRule="atLeast"/>
        </w:trPr>
        <w:tc>
          <w:tcPr>
            <w:tcW w:w="4801" w:type="dxa"/>
          </w:tcPr>
          <w:p w14:paraId="5AB051D8">
            <w:pPr>
              <w:pStyle w:val="15"/>
              <w:spacing w:line="311" w:lineRule="exact"/>
              <w:ind w:left="93"/>
              <w:rPr>
                <w:b/>
                <w:sz w:val="28"/>
              </w:rPr>
            </w:pPr>
            <w:r>
              <w:rPr>
                <w:b/>
                <w:spacing w:val="-2"/>
                <w:sz w:val="28"/>
              </w:rPr>
              <w:t>DESCRIPTION</w:t>
            </w:r>
          </w:p>
        </w:tc>
        <w:tc>
          <w:tcPr>
            <w:tcW w:w="3239" w:type="dxa"/>
          </w:tcPr>
          <w:p w14:paraId="408495C5">
            <w:pPr>
              <w:pStyle w:val="15"/>
              <w:spacing w:line="311" w:lineRule="exact"/>
              <w:ind w:left="1106"/>
              <w:rPr>
                <w:b/>
                <w:sz w:val="28"/>
              </w:rPr>
            </w:pPr>
            <w:r>
              <w:rPr>
                <w:b/>
                <w:sz w:val="28"/>
              </w:rPr>
              <w:t>PAGE</w:t>
            </w:r>
            <w:r>
              <w:rPr>
                <w:b/>
                <w:spacing w:val="-3"/>
                <w:sz w:val="28"/>
              </w:rPr>
              <w:t xml:space="preserve"> </w:t>
            </w:r>
            <w:r>
              <w:rPr>
                <w:b/>
                <w:spacing w:val="-2"/>
                <w:sz w:val="28"/>
              </w:rPr>
              <w:t>NUMBER</w:t>
            </w:r>
          </w:p>
        </w:tc>
      </w:tr>
      <w:tr w14:paraId="6B5EF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4801" w:type="dxa"/>
          </w:tcPr>
          <w:p w14:paraId="56FC5568">
            <w:pPr>
              <w:pStyle w:val="15"/>
              <w:spacing w:before="120"/>
              <w:ind w:left="93"/>
              <w:rPr>
                <w:b/>
                <w:sz w:val="23"/>
              </w:rPr>
            </w:pPr>
            <w:r>
              <w:rPr>
                <w:b/>
                <w:spacing w:val="-2"/>
                <w:w w:val="105"/>
                <w:sz w:val="23"/>
              </w:rPr>
              <w:t>CERTIFICATE</w:t>
            </w:r>
          </w:p>
        </w:tc>
        <w:tc>
          <w:tcPr>
            <w:tcW w:w="3239" w:type="dxa"/>
          </w:tcPr>
          <w:p w14:paraId="4A90ED20">
            <w:pPr>
              <w:pStyle w:val="15"/>
              <w:spacing w:before="40"/>
              <w:ind w:left="2100"/>
              <w:rPr>
                <w:sz w:val="23"/>
              </w:rPr>
            </w:pPr>
            <w:r>
              <w:rPr>
                <w:spacing w:val="-5"/>
                <w:w w:val="105"/>
                <w:sz w:val="23"/>
              </w:rPr>
              <w:t>II</w:t>
            </w:r>
          </w:p>
        </w:tc>
      </w:tr>
      <w:tr w14:paraId="2850A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6" w:hRule="atLeast"/>
        </w:trPr>
        <w:tc>
          <w:tcPr>
            <w:tcW w:w="4801" w:type="dxa"/>
          </w:tcPr>
          <w:p w14:paraId="5BA96CB6">
            <w:pPr>
              <w:pStyle w:val="15"/>
              <w:spacing w:before="182"/>
              <w:ind w:left="93"/>
              <w:rPr>
                <w:b/>
                <w:sz w:val="23"/>
              </w:rPr>
            </w:pPr>
            <w:r>
              <w:rPr>
                <w:b/>
                <w:spacing w:val="-2"/>
                <w:w w:val="105"/>
                <w:sz w:val="23"/>
              </w:rPr>
              <w:t>DECLARATION</w:t>
            </w:r>
          </w:p>
        </w:tc>
        <w:tc>
          <w:tcPr>
            <w:tcW w:w="3239" w:type="dxa"/>
          </w:tcPr>
          <w:p w14:paraId="7A47AA78">
            <w:pPr>
              <w:pStyle w:val="15"/>
              <w:spacing w:before="60"/>
              <w:ind w:left="2100"/>
              <w:rPr>
                <w:sz w:val="23"/>
              </w:rPr>
            </w:pPr>
            <w:r>
              <w:rPr>
                <w:spacing w:val="-5"/>
                <w:w w:val="105"/>
                <w:sz w:val="23"/>
              </w:rPr>
              <w:t>III</w:t>
            </w:r>
          </w:p>
        </w:tc>
      </w:tr>
      <w:tr w14:paraId="6F54E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4801" w:type="dxa"/>
          </w:tcPr>
          <w:p w14:paraId="455309A7">
            <w:pPr>
              <w:pStyle w:val="15"/>
              <w:spacing w:before="106"/>
              <w:ind w:left="93"/>
              <w:rPr>
                <w:b/>
                <w:sz w:val="23"/>
              </w:rPr>
            </w:pPr>
            <w:r>
              <w:rPr>
                <w:b/>
                <w:spacing w:val="-2"/>
                <w:w w:val="105"/>
                <w:sz w:val="23"/>
              </w:rPr>
              <w:t>ACKNOWLEDGEMENTS</w:t>
            </w:r>
          </w:p>
        </w:tc>
        <w:tc>
          <w:tcPr>
            <w:tcW w:w="3239" w:type="dxa"/>
          </w:tcPr>
          <w:p w14:paraId="364E7AD2">
            <w:pPr>
              <w:pStyle w:val="15"/>
              <w:spacing w:before="34"/>
              <w:ind w:left="2100"/>
              <w:rPr>
                <w:sz w:val="23"/>
              </w:rPr>
            </w:pPr>
            <w:r>
              <w:rPr>
                <w:spacing w:val="-5"/>
                <w:w w:val="105"/>
                <w:sz w:val="23"/>
              </w:rPr>
              <w:t>IV</w:t>
            </w:r>
          </w:p>
        </w:tc>
      </w:tr>
      <w:tr w14:paraId="7A8F9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4801" w:type="dxa"/>
          </w:tcPr>
          <w:p w14:paraId="51529227">
            <w:pPr>
              <w:pStyle w:val="15"/>
              <w:spacing w:before="110"/>
              <w:ind w:left="93"/>
              <w:rPr>
                <w:b/>
                <w:sz w:val="23"/>
              </w:rPr>
            </w:pPr>
            <w:r>
              <w:rPr>
                <w:b/>
                <w:spacing w:val="-2"/>
                <w:w w:val="105"/>
                <w:sz w:val="23"/>
              </w:rPr>
              <w:t>ABSTRACT</w:t>
            </w:r>
          </w:p>
        </w:tc>
        <w:tc>
          <w:tcPr>
            <w:tcW w:w="3239" w:type="dxa"/>
          </w:tcPr>
          <w:p w14:paraId="70DFD2AA">
            <w:pPr>
              <w:pStyle w:val="15"/>
              <w:spacing w:before="38"/>
              <w:ind w:left="2100"/>
              <w:rPr>
                <w:sz w:val="23"/>
              </w:rPr>
            </w:pPr>
            <w:r>
              <w:rPr>
                <w:spacing w:val="-10"/>
                <w:w w:val="105"/>
                <w:sz w:val="23"/>
              </w:rPr>
              <w:t>V</w:t>
            </w:r>
          </w:p>
        </w:tc>
      </w:tr>
      <w:tr w14:paraId="31746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trPr>
        <w:tc>
          <w:tcPr>
            <w:tcW w:w="4801" w:type="dxa"/>
          </w:tcPr>
          <w:p w14:paraId="69FD2E0C">
            <w:pPr>
              <w:pStyle w:val="15"/>
              <w:spacing w:before="106"/>
              <w:ind w:left="93"/>
              <w:rPr>
                <w:b/>
                <w:sz w:val="23"/>
              </w:rPr>
            </w:pPr>
            <w:r>
              <w:rPr>
                <w:b/>
                <w:w w:val="105"/>
                <w:sz w:val="23"/>
              </w:rPr>
              <w:t>LIST</w:t>
            </w:r>
            <w:r>
              <w:rPr>
                <w:b/>
                <w:spacing w:val="-9"/>
                <w:w w:val="105"/>
                <w:sz w:val="23"/>
              </w:rPr>
              <w:t xml:space="preserve"> </w:t>
            </w:r>
            <w:r>
              <w:rPr>
                <w:b/>
                <w:w w:val="105"/>
                <w:sz w:val="23"/>
              </w:rPr>
              <w:t>OF</w:t>
            </w:r>
            <w:r>
              <w:rPr>
                <w:b/>
                <w:spacing w:val="-8"/>
                <w:w w:val="105"/>
                <w:sz w:val="23"/>
              </w:rPr>
              <w:t xml:space="preserve"> </w:t>
            </w:r>
            <w:r>
              <w:rPr>
                <w:b/>
                <w:spacing w:val="-2"/>
                <w:w w:val="105"/>
                <w:sz w:val="23"/>
              </w:rPr>
              <w:t>FIGURES</w:t>
            </w:r>
          </w:p>
        </w:tc>
        <w:tc>
          <w:tcPr>
            <w:tcW w:w="3239" w:type="dxa"/>
          </w:tcPr>
          <w:p w14:paraId="7EC010F3">
            <w:pPr>
              <w:pStyle w:val="15"/>
              <w:spacing w:before="34"/>
              <w:ind w:left="2100"/>
              <w:rPr>
                <w:sz w:val="23"/>
              </w:rPr>
            </w:pPr>
            <w:r>
              <w:rPr>
                <w:spacing w:val="-5"/>
                <w:w w:val="105"/>
                <w:sz w:val="23"/>
              </w:rPr>
              <w:t>VI</w:t>
            </w:r>
          </w:p>
        </w:tc>
      </w:tr>
      <w:tr w14:paraId="65A6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5" w:hRule="atLeast"/>
        </w:trPr>
        <w:tc>
          <w:tcPr>
            <w:tcW w:w="4801" w:type="dxa"/>
          </w:tcPr>
          <w:p w14:paraId="6F0178D9">
            <w:pPr>
              <w:pStyle w:val="15"/>
              <w:spacing w:before="110"/>
              <w:ind w:left="129"/>
              <w:rPr>
                <w:b/>
                <w:sz w:val="23"/>
              </w:rPr>
            </w:pPr>
            <w:r>
              <w:rPr>
                <w:b/>
                <w:w w:val="105"/>
                <w:sz w:val="23"/>
              </w:rPr>
              <w:t>LIST</w:t>
            </w:r>
            <w:r>
              <w:rPr>
                <w:b/>
                <w:spacing w:val="-9"/>
                <w:w w:val="105"/>
                <w:sz w:val="23"/>
              </w:rPr>
              <w:t xml:space="preserve"> </w:t>
            </w:r>
            <w:r>
              <w:rPr>
                <w:b/>
                <w:w w:val="105"/>
                <w:sz w:val="23"/>
              </w:rPr>
              <w:t>OF</w:t>
            </w:r>
            <w:r>
              <w:rPr>
                <w:b/>
                <w:spacing w:val="-8"/>
                <w:w w:val="105"/>
                <w:sz w:val="23"/>
              </w:rPr>
              <w:t xml:space="preserve"> </w:t>
            </w:r>
            <w:r>
              <w:rPr>
                <w:b/>
                <w:spacing w:val="-2"/>
                <w:w w:val="105"/>
                <w:sz w:val="23"/>
              </w:rPr>
              <w:t>TABLES</w:t>
            </w:r>
          </w:p>
        </w:tc>
        <w:tc>
          <w:tcPr>
            <w:tcW w:w="3239" w:type="dxa"/>
          </w:tcPr>
          <w:p w14:paraId="04FF6C73">
            <w:pPr>
              <w:pStyle w:val="15"/>
              <w:spacing w:before="38"/>
              <w:ind w:left="2100"/>
              <w:rPr>
                <w:sz w:val="23"/>
              </w:rPr>
            </w:pPr>
            <w:r>
              <w:rPr>
                <w:spacing w:val="-5"/>
                <w:w w:val="105"/>
                <w:sz w:val="23"/>
              </w:rPr>
              <w:t>VII</w:t>
            </w:r>
          </w:p>
        </w:tc>
      </w:tr>
      <w:tr w14:paraId="31900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4" w:hRule="atLeast"/>
        </w:trPr>
        <w:tc>
          <w:tcPr>
            <w:tcW w:w="4801" w:type="dxa"/>
          </w:tcPr>
          <w:p w14:paraId="1C059BD1">
            <w:pPr>
              <w:pStyle w:val="15"/>
              <w:numPr>
                <w:ilvl w:val="0"/>
                <w:numId w:val="1"/>
              </w:numPr>
              <w:spacing w:before="175"/>
              <w:ind w:left="93"/>
              <w:rPr>
                <w:b/>
                <w:sz w:val="23"/>
              </w:rPr>
            </w:pPr>
            <w:r>
              <w:rPr>
                <w:b/>
                <w:spacing w:val="-2"/>
                <w:w w:val="105"/>
                <w:sz w:val="24"/>
                <w:szCs w:val="24"/>
              </w:rPr>
              <w:t>Introduction</w:t>
            </w:r>
          </w:p>
        </w:tc>
        <w:tc>
          <w:tcPr>
            <w:tcW w:w="3239" w:type="dxa"/>
          </w:tcPr>
          <w:p w14:paraId="7B89A8FA">
            <w:pPr>
              <w:pStyle w:val="15"/>
              <w:spacing w:before="168"/>
              <w:ind w:right="895"/>
              <w:jc w:val="center"/>
              <w:rPr>
                <w:sz w:val="23"/>
              </w:rPr>
            </w:pPr>
            <w:r>
              <w:rPr>
                <w:rFonts w:hint="default"/>
                <w:spacing w:val="-10"/>
                <w:w w:val="105"/>
                <w:sz w:val="23"/>
                <w:lang w:val="en-US"/>
              </w:rPr>
              <w:t xml:space="preserve">                                        </w:t>
            </w:r>
            <w:r>
              <w:rPr>
                <w:spacing w:val="-10"/>
                <w:w w:val="105"/>
                <w:sz w:val="23"/>
              </w:rPr>
              <w:t>1</w:t>
            </w:r>
          </w:p>
        </w:tc>
      </w:tr>
      <w:tr w14:paraId="7D1F4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9" w:hRule="atLeast"/>
        </w:trPr>
        <w:tc>
          <w:tcPr>
            <w:tcW w:w="4801" w:type="dxa"/>
          </w:tcPr>
          <w:p w14:paraId="6CCC60B3">
            <w:pPr>
              <w:pStyle w:val="15"/>
              <w:spacing w:before="157"/>
              <w:ind w:left="93"/>
              <w:rPr>
                <w:b/>
                <w:sz w:val="23"/>
              </w:rPr>
            </w:pPr>
            <w:r>
              <w:rPr>
                <w:b/>
                <w:w w:val="105"/>
                <w:sz w:val="23"/>
              </w:rPr>
              <w:t>1.1</w:t>
            </w:r>
            <w:r>
              <w:rPr>
                <w:b/>
                <w:spacing w:val="3"/>
                <w:w w:val="105"/>
                <w:sz w:val="23"/>
              </w:rPr>
              <w:t xml:space="preserve"> </w:t>
            </w:r>
            <w:r>
              <w:rPr>
                <w:b/>
                <w:spacing w:val="-2"/>
                <w:w w:val="105"/>
                <w:sz w:val="23"/>
              </w:rPr>
              <w:t>Introduction</w:t>
            </w:r>
          </w:p>
        </w:tc>
        <w:tc>
          <w:tcPr>
            <w:tcW w:w="3239" w:type="dxa"/>
          </w:tcPr>
          <w:p w14:paraId="2A28FBCB">
            <w:pPr>
              <w:pStyle w:val="15"/>
              <w:spacing w:before="150"/>
              <w:ind w:left="2129"/>
              <w:rPr>
                <w:sz w:val="23"/>
              </w:rPr>
            </w:pPr>
            <w:r>
              <w:rPr>
                <w:spacing w:val="-10"/>
                <w:w w:val="105"/>
                <w:sz w:val="23"/>
              </w:rPr>
              <w:t>1</w:t>
            </w:r>
          </w:p>
        </w:tc>
      </w:tr>
      <w:tr w14:paraId="14029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82" w:hRule="atLeast"/>
        </w:trPr>
        <w:tc>
          <w:tcPr>
            <w:tcW w:w="4801" w:type="dxa"/>
          </w:tcPr>
          <w:p w14:paraId="31689F1B">
            <w:pPr>
              <w:pStyle w:val="15"/>
              <w:numPr>
                <w:ilvl w:val="1"/>
                <w:numId w:val="2"/>
              </w:numPr>
              <w:tabs>
                <w:tab w:val="left" w:pos="452"/>
              </w:tabs>
              <w:spacing w:before="161" w:after="0" w:line="240" w:lineRule="auto"/>
              <w:ind w:left="452" w:right="0" w:hanging="359"/>
              <w:jc w:val="left"/>
              <w:rPr>
                <w:b/>
                <w:sz w:val="23"/>
              </w:rPr>
            </w:pPr>
            <w:r>
              <w:rPr>
                <w:b/>
                <w:sz w:val="23"/>
              </w:rPr>
              <w:t>Problem</w:t>
            </w:r>
            <w:r>
              <w:rPr>
                <w:b/>
                <w:spacing w:val="22"/>
                <w:sz w:val="23"/>
              </w:rPr>
              <w:t xml:space="preserve"> </w:t>
            </w:r>
            <w:r>
              <w:rPr>
                <w:b/>
                <w:spacing w:val="-2"/>
                <w:sz w:val="23"/>
              </w:rPr>
              <w:t>Statement</w:t>
            </w:r>
          </w:p>
          <w:p w14:paraId="44BA275A">
            <w:pPr>
              <w:pStyle w:val="15"/>
              <w:spacing w:before="75"/>
              <w:rPr>
                <w:b/>
                <w:sz w:val="23"/>
              </w:rPr>
            </w:pPr>
          </w:p>
          <w:p w14:paraId="54310AA7">
            <w:pPr>
              <w:pStyle w:val="15"/>
              <w:numPr>
                <w:ilvl w:val="1"/>
                <w:numId w:val="2"/>
              </w:numPr>
              <w:tabs>
                <w:tab w:val="left" w:pos="480"/>
              </w:tabs>
              <w:spacing w:before="0" w:after="0" w:line="240" w:lineRule="auto"/>
              <w:ind w:left="480" w:right="0" w:hanging="359"/>
              <w:jc w:val="left"/>
              <w:rPr>
                <w:b/>
                <w:sz w:val="23"/>
              </w:rPr>
            </w:pPr>
            <w:r>
              <w:rPr>
                <w:b/>
                <w:sz w:val="23"/>
              </w:rPr>
              <w:t>Objective</w:t>
            </w:r>
            <w:r>
              <w:rPr>
                <w:b/>
                <w:spacing w:val="17"/>
                <w:sz w:val="23"/>
              </w:rPr>
              <w:t xml:space="preserve"> </w:t>
            </w:r>
            <w:r>
              <w:rPr>
                <w:b/>
                <w:sz w:val="23"/>
              </w:rPr>
              <w:t>of</w:t>
            </w:r>
            <w:r>
              <w:rPr>
                <w:b/>
                <w:spacing w:val="21"/>
                <w:sz w:val="23"/>
              </w:rPr>
              <w:t xml:space="preserve"> </w:t>
            </w:r>
            <w:r>
              <w:rPr>
                <w:b/>
                <w:spacing w:val="-2"/>
                <w:sz w:val="23"/>
              </w:rPr>
              <w:t>Project</w:t>
            </w:r>
          </w:p>
          <w:p w14:paraId="64CDAE08">
            <w:pPr>
              <w:pStyle w:val="15"/>
              <w:spacing w:before="69"/>
              <w:rPr>
                <w:b/>
                <w:sz w:val="23"/>
              </w:rPr>
            </w:pPr>
          </w:p>
          <w:p w14:paraId="0B3E4436">
            <w:pPr>
              <w:pStyle w:val="15"/>
              <w:numPr>
                <w:ilvl w:val="1"/>
                <w:numId w:val="2"/>
              </w:numPr>
              <w:tabs>
                <w:tab w:val="left" w:pos="479"/>
              </w:tabs>
              <w:spacing w:before="1" w:after="0" w:line="240" w:lineRule="auto"/>
              <w:ind w:left="479" w:right="0" w:hanging="358"/>
              <w:jc w:val="left"/>
              <w:rPr>
                <w:b/>
                <w:sz w:val="23"/>
              </w:rPr>
            </w:pPr>
            <w:r>
              <w:rPr>
                <w:b/>
                <w:w w:val="105"/>
                <w:sz w:val="23"/>
              </w:rPr>
              <w:t>Goal</w:t>
            </w:r>
            <w:r>
              <w:rPr>
                <w:b/>
                <w:spacing w:val="-13"/>
                <w:w w:val="105"/>
                <w:sz w:val="23"/>
              </w:rPr>
              <w:t xml:space="preserve"> </w:t>
            </w:r>
            <w:r>
              <w:rPr>
                <w:b/>
                <w:w w:val="105"/>
                <w:sz w:val="23"/>
              </w:rPr>
              <w:t>of</w:t>
            </w:r>
            <w:r>
              <w:rPr>
                <w:b/>
                <w:spacing w:val="-12"/>
                <w:w w:val="105"/>
                <w:sz w:val="23"/>
              </w:rPr>
              <w:t xml:space="preserve"> </w:t>
            </w:r>
            <w:r>
              <w:rPr>
                <w:b/>
                <w:spacing w:val="-2"/>
                <w:w w:val="105"/>
                <w:sz w:val="23"/>
              </w:rPr>
              <w:t>Project</w:t>
            </w:r>
          </w:p>
          <w:p w14:paraId="2C450D60">
            <w:pPr>
              <w:pStyle w:val="15"/>
              <w:numPr>
                <w:ilvl w:val="0"/>
                <w:numId w:val="0"/>
              </w:numPr>
              <w:tabs>
                <w:tab w:val="left" w:pos="479"/>
              </w:tabs>
              <w:spacing w:before="1" w:after="0" w:line="240" w:lineRule="auto"/>
              <w:ind w:right="0" w:rightChars="0"/>
              <w:jc w:val="left"/>
              <w:rPr>
                <w:b/>
                <w:sz w:val="23"/>
              </w:rPr>
            </w:pPr>
          </w:p>
        </w:tc>
        <w:tc>
          <w:tcPr>
            <w:tcW w:w="3239" w:type="dxa"/>
          </w:tcPr>
          <w:p w14:paraId="5090B327">
            <w:pPr>
              <w:pStyle w:val="15"/>
              <w:spacing w:before="153"/>
              <w:ind w:left="2129"/>
              <w:rPr>
                <w:sz w:val="23"/>
              </w:rPr>
            </w:pPr>
            <w:r>
              <w:rPr>
                <w:spacing w:val="-10"/>
                <w:w w:val="105"/>
                <w:sz w:val="23"/>
              </w:rPr>
              <w:t>2</w:t>
            </w:r>
          </w:p>
          <w:p w14:paraId="5120E0F5">
            <w:pPr>
              <w:pStyle w:val="15"/>
              <w:spacing w:before="190"/>
              <w:ind w:left="2129"/>
              <w:rPr>
                <w:sz w:val="23"/>
              </w:rPr>
            </w:pPr>
            <w:r>
              <w:rPr>
                <w:spacing w:val="-10"/>
                <w:w w:val="105"/>
                <w:sz w:val="23"/>
              </w:rPr>
              <w:t>2</w:t>
            </w:r>
          </w:p>
          <w:p w14:paraId="004A3AC3">
            <w:pPr>
              <w:pStyle w:val="15"/>
              <w:rPr>
                <w:b/>
                <w:sz w:val="23"/>
              </w:rPr>
            </w:pPr>
          </w:p>
          <w:p w14:paraId="1F910913">
            <w:pPr>
              <w:pStyle w:val="15"/>
              <w:spacing w:before="106"/>
              <w:rPr>
                <w:b/>
                <w:sz w:val="23"/>
              </w:rPr>
            </w:pPr>
          </w:p>
          <w:p w14:paraId="4C6F5927">
            <w:pPr>
              <w:pStyle w:val="15"/>
              <w:spacing w:before="1" w:line="255" w:lineRule="exact"/>
              <w:ind w:left="2136"/>
              <w:rPr>
                <w:sz w:val="23"/>
              </w:rPr>
            </w:pPr>
            <w:r>
              <w:rPr>
                <w:spacing w:val="-10"/>
                <w:w w:val="105"/>
                <w:sz w:val="23"/>
              </w:rPr>
              <w:t>3</w:t>
            </w:r>
          </w:p>
        </w:tc>
      </w:tr>
      <w:tr w14:paraId="102D8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1" w:hRule="atLeast"/>
        </w:trPr>
        <w:tc>
          <w:tcPr>
            <w:tcW w:w="4801" w:type="dxa"/>
          </w:tcPr>
          <w:p w14:paraId="54F470C9">
            <w:pPr>
              <w:pStyle w:val="15"/>
              <w:numPr>
                <w:ilvl w:val="0"/>
                <w:numId w:val="1"/>
              </w:numPr>
              <w:spacing w:before="6"/>
              <w:ind w:left="93" w:leftChars="0" w:firstLine="0" w:firstLineChars="0"/>
              <w:rPr>
                <w:b/>
                <w:sz w:val="23"/>
              </w:rPr>
            </w:pPr>
            <w:r>
              <w:rPr>
                <w:rFonts w:hint="default" w:ascii="Times New Roman" w:hAnsi="Times New Roman" w:eastAsia="SimSun" w:cs="Times New Roman"/>
                <w:b/>
                <w:bCs/>
                <w:sz w:val="22"/>
                <w:szCs w:val="22"/>
              </w:rPr>
              <w:t>LITERATURE</w:t>
            </w:r>
            <w:r>
              <w:rPr>
                <w:rFonts w:hint="default" w:ascii="Times New Roman" w:hAnsi="Times New Roman" w:eastAsia="SimSun" w:cs="Times New Roman"/>
                <w:b/>
                <w:bCs/>
                <w:sz w:val="22"/>
                <w:szCs w:val="22"/>
                <w:lang w:val="en-US"/>
              </w:rPr>
              <w:t xml:space="preserve">  </w:t>
            </w:r>
            <w:r>
              <w:rPr>
                <w:rFonts w:hint="default" w:ascii="Times New Roman" w:hAnsi="Times New Roman" w:eastAsia="SimSun" w:cs="Times New Roman"/>
                <w:b/>
                <w:bCs/>
                <w:sz w:val="22"/>
                <w:szCs w:val="22"/>
              </w:rPr>
              <w:t xml:space="preserve"> REVIEW</w:t>
            </w:r>
          </w:p>
        </w:tc>
        <w:tc>
          <w:tcPr>
            <w:tcW w:w="3239" w:type="dxa"/>
          </w:tcPr>
          <w:p w14:paraId="744EB4FA">
            <w:pPr>
              <w:pStyle w:val="15"/>
              <w:spacing w:before="172"/>
              <w:ind w:left="2136"/>
              <w:rPr>
                <w:sz w:val="23"/>
              </w:rPr>
            </w:pPr>
            <w:r>
              <w:rPr>
                <w:spacing w:val="-10"/>
                <w:w w:val="105"/>
                <w:sz w:val="23"/>
              </w:rPr>
              <w:t>4</w:t>
            </w:r>
          </w:p>
        </w:tc>
      </w:tr>
      <w:tr w14:paraId="27500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6" w:hRule="atLeast"/>
        </w:trPr>
        <w:tc>
          <w:tcPr>
            <w:tcW w:w="4801" w:type="dxa"/>
          </w:tcPr>
          <w:p w14:paraId="62498F1E">
            <w:pPr>
              <w:pStyle w:val="7"/>
              <w:numPr>
                <w:ilvl w:val="0"/>
                <w:numId w:val="1"/>
              </w:numPr>
              <w:spacing w:before="155"/>
              <w:ind w:left="93" w:leftChars="0" w:firstLine="0" w:firstLineChars="0"/>
              <w:jc w:val="both"/>
              <w:rPr>
                <w:rFonts w:hint="default" w:ascii="Times New Roman" w:hAnsi="Times New Roman" w:eastAsia="SimSun" w:cs="Times New Roman"/>
                <w:b/>
                <w:bCs/>
                <w:sz w:val="22"/>
                <w:szCs w:val="22"/>
              </w:rPr>
            </w:pPr>
            <w:r>
              <w:rPr>
                <w:rFonts w:hint="default" w:ascii="Times New Roman" w:hAnsi="Times New Roman" w:eastAsia="SimSun" w:cs="Times New Roman"/>
                <w:b/>
                <w:bCs/>
                <w:sz w:val="22"/>
                <w:szCs w:val="22"/>
              </w:rPr>
              <w:t>PROBLEM STATEMENT</w:t>
            </w:r>
          </w:p>
          <w:p w14:paraId="47A4DEAB">
            <w:pPr>
              <w:pStyle w:val="15"/>
              <w:numPr>
                <w:ilvl w:val="0"/>
                <w:numId w:val="0"/>
              </w:numPr>
              <w:tabs>
                <w:tab w:val="left" w:pos="445"/>
              </w:tabs>
              <w:spacing w:before="160" w:after="0" w:line="240" w:lineRule="auto"/>
              <w:ind w:right="0" w:rightChars="0"/>
              <w:jc w:val="left"/>
              <w:rPr>
                <w:sz w:val="23"/>
              </w:rPr>
            </w:pPr>
          </w:p>
        </w:tc>
        <w:tc>
          <w:tcPr>
            <w:tcW w:w="3239" w:type="dxa"/>
          </w:tcPr>
          <w:p w14:paraId="00790D25">
            <w:pPr>
              <w:pStyle w:val="15"/>
              <w:spacing w:before="160"/>
              <w:ind w:left="2129"/>
              <w:rPr>
                <w:sz w:val="23"/>
              </w:rPr>
            </w:pPr>
            <w:r>
              <w:rPr>
                <w:spacing w:val="-10"/>
                <w:w w:val="105"/>
                <w:sz w:val="23"/>
              </w:rPr>
              <w:t>5</w:t>
            </w:r>
          </w:p>
        </w:tc>
      </w:tr>
      <w:tr w14:paraId="2D001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4801" w:type="dxa"/>
          </w:tcPr>
          <w:p w14:paraId="13FD4257">
            <w:pPr>
              <w:pStyle w:val="7"/>
              <w:numPr>
                <w:ilvl w:val="0"/>
                <w:numId w:val="1"/>
              </w:numPr>
              <w:ind w:left="93" w:leftChars="0" w:firstLine="0" w:firstLineChars="0"/>
              <w:rPr>
                <w:rFonts w:hint="default" w:ascii="Times New Roman" w:hAnsi="Times New Roman" w:cs="Times New Roman"/>
                <w:b/>
                <w:bCs/>
                <w:sz w:val="22"/>
                <w:szCs w:val="22"/>
              </w:rPr>
            </w:pPr>
            <w:r>
              <w:rPr>
                <w:rFonts w:hint="default" w:ascii="Times New Roman" w:hAnsi="Times New Roman" w:eastAsia="SimSun" w:cs="Times New Roman"/>
                <w:b/>
                <w:bCs/>
                <w:sz w:val="22"/>
                <w:szCs w:val="22"/>
              </w:rPr>
              <w:t>OBJECTIVES</w:t>
            </w:r>
          </w:p>
          <w:p w14:paraId="20AD8D9C">
            <w:pPr>
              <w:pStyle w:val="15"/>
              <w:spacing w:before="157"/>
              <w:rPr>
                <w:sz w:val="23"/>
              </w:rPr>
            </w:pPr>
          </w:p>
        </w:tc>
        <w:tc>
          <w:tcPr>
            <w:tcW w:w="3239" w:type="dxa"/>
          </w:tcPr>
          <w:p w14:paraId="6FA956F8">
            <w:pPr>
              <w:pStyle w:val="15"/>
              <w:spacing w:before="157"/>
              <w:ind w:left="2129"/>
              <w:rPr>
                <w:sz w:val="23"/>
              </w:rPr>
            </w:pPr>
            <w:r>
              <w:rPr>
                <w:spacing w:val="-10"/>
                <w:w w:val="105"/>
                <w:sz w:val="23"/>
              </w:rPr>
              <w:t>6</w:t>
            </w:r>
          </w:p>
        </w:tc>
      </w:tr>
      <w:tr w14:paraId="7AA6D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7" w:hRule="atLeast"/>
        </w:trPr>
        <w:tc>
          <w:tcPr>
            <w:tcW w:w="4801" w:type="dxa"/>
          </w:tcPr>
          <w:p w14:paraId="1620B961">
            <w:pPr>
              <w:pStyle w:val="15"/>
              <w:numPr>
                <w:ilvl w:val="0"/>
                <w:numId w:val="1"/>
              </w:numPr>
              <w:ind w:left="93" w:leftChars="0" w:firstLine="0" w:firstLineChars="0"/>
              <w:rPr>
                <w:b/>
                <w:sz w:val="23"/>
              </w:rPr>
            </w:pPr>
            <w:r>
              <w:rPr>
                <w:b/>
                <w:spacing w:val="-2"/>
                <w:w w:val="105"/>
                <w:sz w:val="23"/>
              </w:rPr>
              <w:t>Requirements</w:t>
            </w:r>
          </w:p>
        </w:tc>
        <w:tc>
          <w:tcPr>
            <w:tcW w:w="3239" w:type="dxa"/>
          </w:tcPr>
          <w:p w14:paraId="4C94B00A">
            <w:pPr>
              <w:pStyle w:val="15"/>
              <w:spacing w:before="157"/>
              <w:ind w:left="2129"/>
              <w:rPr>
                <w:sz w:val="23"/>
              </w:rPr>
            </w:pPr>
            <w:r>
              <w:rPr>
                <w:spacing w:val="-10"/>
                <w:w w:val="105"/>
                <w:sz w:val="23"/>
              </w:rPr>
              <w:t>7</w:t>
            </w:r>
          </w:p>
        </w:tc>
      </w:tr>
      <w:tr w14:paraId="1CB2C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2" w:hRule="atLeast"/>
        </w:trPr>
        <w:tc>
          <w:tcPr>
            <w:tcW w:w="4801" w:type="dxa"/>
          </w:tcPr>
          <w:p w14:paraId="561E86A2">
            <w:pPr>
              <w:pStyle w:val="15"/>
              <w:spacing w:before="51"/>
              <w:rPr>
                <w:b/>
                <w:sz w:val="23"/>
              </w:rPr>
            </w:pPr>
          </w:p>
          <w:p w14:paraId="14CCA9B4">
            <w:pPr>
              <w:pStyle w:val="15"/>
              <w:ind w:left="93"/>
              <w:rPr>
                <w:sz w:val="23"/>
              </w:rPr>
            </w:pPr>
            <w:r>
              <w:rPr>
                <w:b/>
                <w:spacing w:val="19"/>
                <w:sz w:val="23"/>
              </w:rPr>
              <w:t xml:space="preserve"> </w:t>
            </w:r>
            <w:r>
              <w:rPr>
                <w:sz w:val="23"/>
              </w:rPr>
              <w:t>Software</w:t>
            </w:r>
            <w:r>
              <w:rPr>
                <w:spacing w:val="9"/>
                <w:sz w:val="23"/>
              </w:rPr>
              <w:t xml:space="preserve"> </w:t>
            </w:r>
            <w:r>
              <w:rPr>
                <w:spacing w:val="-2"/>
                <w:sz w:val="23"/>
              </w:rPr>
              <w:t>Requirements</w:t>
            </w:r>
          </w:p>
        </w:tc>
        <w:tc>
          <w:tcPr>
            <w:tcW w:w="3239" w:type="dxa"/>
          </w:tcPr>
          <w:p w14:paraId="40822F34">
            <w:pPr>
              <w:pStyle w:val="15"/>
              <w:spacing w:before="51"/>
              <w:rPr>
                <w:b/>
                <w:sz w:val="23"/>
              </w:rPr>
            </w:pPr>
          </w:p>
          <w:p w14:paraId="4C2465C7">
            <w:pPr>
              <w:pStyle w:val="15"/>
              <w:ind w:left="2129"/>
              <w:rPr>
                <w:sz w:val="23"/>
              </w:rPr>
            </w:pPr>
            <w:r>
              <w:rPr>
                <w:spacing w:val="-10"/>
                <w:w w:val="105"/>
                <w:sz w:val="23"/>
              </w:rPr>
              <w:t>7</w:t>
            </w:r>
          </w:p>
        </w:tc>
      </w:tr>
      <w:tr w14:paraId="2E071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3" w:hRule="atLeast"/>
        </w:trPr>
        <w:tc>
          <w:tcPr>
            <w:tcW w:w="4801" w:type="dxa"/>
          </w:tcPr>
          <w:p w14:paraId="30038EF3">
            <w:pPr>
              <w:pStyle w:val="15"/>
              <w:spacing w:before="157"/>
              <w:ind w:left="93"/>
              <w:rPr>
                <w:sz w:val="23"/>
              </w:rPr>
            </w:pPr>
            <w:r>
              <w:rPr>
                <w:b/>
                <w:spacing w:val="21"/>
                <w:sz w:val="23"/>
              </w:rPr>
              <w:t xml:space="preserve"> </w:t>
            </w:r>
            <w:r>
              <w:rPr>
                <w:sz w:val="23"/>
              </w:rPr>
              <w:t>Hardware</w:t>
            </w:r>
            <w:r>
              <w:rPr>
                <w:spacing w:val="9"/>
                <w:sz w:val="23"/>
              </w:rPr>
              <w:t xml:space="preserve"> </w:t>
            </w:r>
            <w:r>
              <w:rPr>
                <w:spacing w:val="-2"/>
                <w:sz w:val="23"/>
              </w:rPr>
              <w:t>requirements</w:t>
            </w:r>
          </w:p>
        </w:tc>
        <w:tc>
          <w:tcPr>
            <w:tcW w:w="3239" w:type="dxa"/>
          </w:tcPr>
          <w:p w14:paraId="1E7875CA">
            <w:pPr>
              <w:pStyle w:val="15"/>
              <w:spacing w:before="157"/>
              <w:ind w:left="2129"/>
              <w:rPr>
                <w:sz w:val="23"/>
              </w:rPr>
            </w:pPr>
            <w:r>
              <w:rPr>
                <w:spacing w:val="-10"/>
                <w:w w:val="105"/>
                <w:sz w:val="23"/>
              </w:rPr>
              <w:t>7</w:t>
            </w:r>
          </w:p>
        </w:tc>
      </w:tr>
      <w:tr w14:paraId="41B2D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atLeast"/>
        </w:trPr>
        <w:tc>
          <w:tcPr>
            <w:tcW w:w="4801" w:type="dxa"/>
          </w:tcPr>
          <w:p w14:paraId="2213F144">
            <w:pPr>
              <w:pStyle w:val="15"/>
              <w:spacing w:before="171"/>
              <w:ind w:left="93"/>
              <w:rPr>
                <w:b/>
                <w:sz w:val="23"/>
              </w:rPr>
            </w:pPr>
            <w:r>
              <w:rPr>
                <w:rFonts w:hint="default"/>
                <w:b/>
                <w:spacing w:val="12"/>
                <w:sz w:val="23"/>
                <w:lang w:val="en-US"/>
              </w:rPr>
              <w:t>6.</w:t>
            </w:r>
            <w:r>
              <w:rPr>
                <w:b/>
                <w:spacing w:val="12"/>
                <w:sz w:val="23"/>
              </w:rPr>
              <w:t xml:space="preserve"> </w:t>
            </w:r>
            <w:r>
              <w:rPr>
                <w:b/>
                <w:sz w:val="23"/>
              </w:rPr>
              <w:t>Design</w:t>
            </w:r>
            <w:r>
              <w:rPr>
                <w:b/>
                <w:spacing w:val="14"/>
                <w:sz w:val="23"/>
              </w:rPr>
              <w:t xml:space="preserve"> </w:t>
            </w:r>
            <w:r>
              <w:rPr>
                <w:b/>
                <w:sz w:val="23"/>
              </w:rPr>
              <w:t>and</w:t>
            </w:r>
            <w:r>
              <w:rPr>
                <w:b/>
                <w:spacing w:val="4"/>
                <w:sz w:val="23"/>
              </w:rPr>
              <w:t xml:space="preserve"> </w:t>
            </w:r>
            <w:r>
              <w:rPr>
                <w:b/>
                <w:spacing w:val="-2"/>
                <w:sz w:val="23"/>
              </w:rPr>
              <w:t>Modules</w:t>
            </w:r>
          </w:p>
        </w:tc>
        <w:tc>
          <w:tcPr>
            <w:tcW w:w="3239" w:type="dxa"/>
          </w:tcPr>
          <w:p w14:paraId="01F5AFC4">
            <w:pPr>
              <w:pStyle w:val="15"/>
              <w:spacing w:before="157"/>
              <w:ind w:left="2129"/>
              <w:rPr>
                <w:sz w:val="23"/>
              </w:rPr>
            </w:pPr>
            <w:r>
              <w:rPr>
                <w:spacing w:val="-10"/>
                <w:w w:val="105"/>
                <w:sz w:val="23"/>
              </w:rPr>
              <w:t>8</w:t>
            </w:r>
          </w:p>
        </w:tc>
      </w:tr>
      <w:tr w14:paraId="57226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5" w:hRule="atLeast"/>
        </w:trPr>
        <w:tc>
          <w:tcPr>
            <w:tcW w:w="4801" w:type="dxa"/>
          </w:tcPr>
          <w:p w14:paraId="4F839B70">
            <w:pPr>
              <w:pStyle w:val="15"/>
              <w:spacing w:before="15"/>
              <w:rPr>
                <w:b/>
                <w:sz w:val="23"/>
              </w:rPr>
            </w:pPr>
          </w:p>
          <w:p w14:paraId="03AE2B6F">
            <w:pPr>
              <w:pStyle w:val="15"/>
              <w:ind w:left="93"/>
              <w:rPr>
                <w:spacing w:val="-4"/>
                <w:w w:val="105"/>
                <w:sz w:val="23"/>
              </w:rPr>
            </w:pPr>
            <w:r>
              <w:rPr>
                <w:b/>
                <w:spacing w:val="-16"/>
                <w:w w:val="105"/>
                <w:sz w:val="23"/>
              </w:rPr>
              <w:t xml:space="preserve"> </w:t>
            </w:r>
            <w:r>
              <w:rPr>
                <w:w w:val="105"/>
                <w:sz w:val="23"/>
              </w:rPr>
              <w:t>System</w:t>
            </w:r>
            <w:r>
              <w:rPr>
                <w:spacing w:val="-10"/>
                <w:w w:val="105"/>
                <w:sz w:val="23"/>
              </w:rPr>
              <w:t xml:space="preserve"> </w:t>
            </w:r>
            <w:r>
              <w:rPr>
                <w:w w:val="105"/>
                <w:sz w:val="23"/>
              </w:rPr>
              <w:t>Architecture</w:t>
            </w:r>
            <w:r>
              <w:rPr>
                <w:spacing w:val="-15"/>
                <w:w w:val="105"/>
                <w:sz w:val="23"/>
              </w:rPr>
              <w:t xml:space="preserve"> </w:t>
            </w:r>
            <w:r>
              <w:rPr>
                <w:w w:val="105"/>
                <w:sz w:val="23"/>
              </w:rPr>
              <w:t>&amp;</w:t>
            </w:r>
            <w:r>
              <w:rPr>
                <w:spacing w:val="-15"/>
                <w:w w:val="105"/>
                <w:sz w:val="23"/>
              </w:rPr>
              <w:t xml:space="preserve"> </w:t>
            </w:r>
            <w:r>
              <w:rPr>
                <w:w w:val="105"/>
                <w:sz w:val="23"/>
              </w:rPr>
              <w:t>Data</w:t>
            </w:r>
            <w:r>
              <w:rPr>
                <w:spacing w:val="-9"/>
                <w:w w:val="105"/>
                <w:sz w:val="23"/>
              </w:rPr>
              <w:t xml:space="preserve"> </w:t>
            </w:r>
            <w:r>
              <w:rPr>
                <w:spacing w:val="-4"/>
                <w:w w:val="105"/>
                <w:sz w:val="23"/>
              </w:rPr>
              <w:t>Flow</w:t>
            </w:r>
          </w:p>
          <w:p w14:paraId="749D56C7">
            <w:pPr>
              <w:pStyle w:val="15"/>
              <w:ind w:left="93"/>
              <w:rPr>
                <w:spacing w:val="-4"/>
                <w:w w:val="105"/>
                <w:sz w:val="23"/>
              </w:rPr>
            </w:pPr>
          </w:p>
          <w:p w14:paraId="2CF16ECC">
            <w:pPr>
              <w:pStyle w:val="15"/>
              <w:numPr>
                <w:ilvl w:val="0"/>
                <w:numId w:val="0"/>
              </w:numPr>
              <w:ind w:left="93" w:leftChars="0" w:right="0" w:rightChars="0"/>
              <w:rPr>
                <w:rFonts w:hint="default"/>
                <w:spacing w:val="-4"/>
                <w:w w:val="105"/>
                <w:sz w:val="23"/>
                <w:lang w:val="en-US"/>
              </w:rPr>
            </w:pPr>
            <w:r>
              <w:rPr>
                <w:rFonts w:hint="default"/>
                <w:spacing w:val="-4"/>
                <w:w w:val="105"/>
                <w:sz w:val="23"/>
                <w:lang w:val="en-US"/>
              </w:rPr>
              <w:t>7.Methodology</w:t>
            </w:r>
          </w:p>
          <w:p w14:paraId="755BE6FC">
            <w:pPr>
              <w:pStyle w:val="15"/>
              <w:ind w:left="93"/>
              <w:rPr>
                <w:spacing w:val="-4"/>
                <w:w w:val="105"/>
                <w:sz w:val="23"/>
              </w:rPr>
            </w:pPr>
          </w:p>
          <w:p w14:paraId="4652F899">
            <w:pPr>
              <w:pStyle w:val="15"/>
              <w:ind w:left="93"/>
              <w:rPr>
                <w:spacing w:val="-4"/>
                <w:w w:val="105"/>
                <w:sz w:val="23"/>
              </w:rPr>
            </w:pPr>
          </w:p>
        </w:tc>
        <w:tc>
          <w:tcPr>
            <w:tcW w:w="3239" w:type="dxa"/>
          </w:tcPr>
          <w:p w14:paraId="4E097FB9">
            <w:pPr>
              <w:pStyle w:val="15"/>
              <w:ind w:firstLine="2099" w:firstLineChars="950"/>
              <w:rPr>
                <w:spacing w:val="-10"/>
                <w:w w:val="105"/>
                <w:sz w:val="23"/>
              </w:rPr>
            </w:pPr>
            <w:r>
              <w:rPr>
                <w:spacing w:val="-10"/>
                <w:w w:val="105"/>
                <w:sz w:val="23"/>
              </w:rPr>
              <w:t>8</w:t>
            </w:r>
          </w:p>
          <w:p w14:paraId="0A969149">
            <w:pPr>
              <w:pStyle w:val="15"/>
              <w:ind w:firstLine="2099" w:firstLineChars="950"/>
              <w:rPr>
                <w:spacing w:val="-10"/>
                <w:w w:val="105"/>
                <w:sz w:val="23"/>
              </w:rPr>
            </w:pPr>
          </w:p>
          <w:p w14:paraId="11ED7DEF">
            <w:pPr>
              <w:pStyle w:val="15"/>
              <w:ind w:firstLine="2099" w:firstLineChars="950"/>
              <w:rPr>
                <w:rFonts w:hint="default"/>
                <w:spacing w:val="-10"/>
                <w:w w:val="105"/>
                <w:sz w:val="23"/>
                <w:lang w:val="en-US"/>
              </w:rPr>
            </w:pPr>
            <w:r>
              <w:rPr>
                <w:rFonts w:hint="default"/>
                <w:spacing w:val="-10"/>
                <w:w w:val="105"/>
                <w:sz w:val="23"/>
                <w:lang w:val="en-US"/>
              </w:rPr>
              <w:t>9</w:t>
            </w:r>
          </w:p>
        </w:tc>
      </w:tr>
    </w:tbl>
    <w:p w14:paraId="31C11A93">
      <w:pPr>
        <w:pStyle w:val="15"/>
        <w:spacing w:after="0" w:line="246" w:lineRule="exact"/>
        <w:rPr>
          <w:sz w:val="23"/>
        </w:rPr>
        <w:sectPr>
          <w:footerReference r:id="rId6" w:type="default"/>
          <w:pgSz w:w="11940" w:h="16870"/>
          <w:pgMar w:top="1820" w:right="1275" w:bottom="1220" w:left="1133" w:header="0" w:footer="1029" w:gutter="0"/>
          <w:pgBorders w:offsetFrom="page">
            <w:top w:val="single" w:color="000000" w:sz="2" w:space="24"/>
            <w:left w:val="single" w:color="000000" w:sz="2" w:space="24"/>
            <w:bottom w:val="single" w:color="000000" w:sz="2" w:space="23"/>
            <w:right w:val="single" w:color="000000" w:sz="2" w:space="23"/>
          </w:pgBorders>
          <w:cols w:space="720" w:num="1"/>
        </w:sectPr>
      </w:pPr>
    </w:p>
    <w:p w14:paraId="407AC922">
      <w:pPr>
        <w:pStyle w:val="7"/>
        <w:spacing w:before="2"/>
        <w:rPr>
          <w:b/>
          <w:sz w:val="11"/>
        </w:rPr>
      </w:pPr>
    </w:p>
    <w:tbl>
      <w:tblPr>
        <w:tblStyle w:val="6"/>
        <w:tblW w:w="0" w:type="auto"/>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63"/>
        <w:gridCol w:w="1733"/>
      </w:tblGrid>
      <w:tr w14:paraId="40F74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7" w:hRule="atLeast"/>
        </w:trPr>
        <w:tc>
          <w:tcPr>
            <w:tcW w:w="5463" w:type="dxa"/>
          </w:tcPr>
          <w:p w14:paraId="5180BB1F">
            <w:pPr>
              <w:pStyle w:val="15"/>
              <w:spacing w:before="11"/>
              <w:ind w:left="93"/>
              <w:rPr>
                <w:b/>
                <w:sz w:val="23"/>
              </w:rPr>
            </w:pPr>
            <w:r>
              <w:rPr>
                <w:b/>
                <w:spacing w:val="28"/>
                <w:sz w:val="23"/>
              </w:rPr>
              <w:t xml:space="preserve"> </w:t>
            </w:r>
            <w:r>
              <w:rPr>
                <w:rFonts w:hint="default"/>
                <w:b/>
                <w:spacing w:val="28"/>
                <w:sz w:val="23"/>
                <w:lang w:val="en-US"/>
              </w:rPr>
              <w:t>8</w:t>
            </w:r>
            <w:r>
              <w:rPr>
                <w:rFonts w:hint="default"/>
                <w:b/>
                <w:sz w:val="23"/>
                <w:lang w:val="en-US"/>
              </w:rPr>
              <w:t>.</w:t>
            </w:r>
            <w:r>
              <w:rPr>
                <w:b/>
                <w:spacing w:val="32"/>
                <w:sz w:val="23"/>
              </w:rPr>
              <w:t xml:space="preserve"> </w:t>
            </w:r>
            <w:r>
              <w:rPr>
                <w:b/>
                <w:sz w:val="23"/>
              </w:rPr>
              <w:t>Implementation</w:t>
            </w:r>
            <w:r>
              <w:rPr>
                <w:b/>
                <w:spacing w:val="14"/>
                <w:sz w:val="23"/>
              </w:rPr>
              <w:t xml:space="preserve"> </w:t>
            </w:r>
            <w:r>
              <w:rPr>
                <w:b/>
                <w:sz w:val="23"/>
              </w:rPr>
              <w:t>and</w:t>
            </w:r>
            <w:r>
              <w:rPr>
                <w:b/>
                <w:spacing w:val="21"/>
                <w:sz w:val="23"/>
              </w:rPr>
              <w:t xml:space="preserve"> </w:t>
            </w:r>
            <w:r>
              <w:rPr>
                <w:b/>
                <w:spacing w:val="-2"/>
                <w:sz w:val="23"/>
              </w:rPr>
              <w:t>Results</w:t>
            </w:r>
          </w:p>
        </w:tc>
        <w:tc>
          <w:tcPr>
            <w:tcW w:w="1733" w:type="dxa"/>
          </w:tcPr>
          <w:p w14:paraId="48225658">
            <w:pPr>
              <w:pStyle w:val="15"/>
              <w:spacing w:line="261" w:lineRule="exact"/>
              <w:ind w:right="76"/>
              <w:jc w:val="right"/>
              <w:rPr>
                <w:sz w:val="23"/>
              </w:rPr>
            </w:pPr>
            <w:r>
              <w:rPr>
                <w:spacing w:val="-5"/>
                <w:w w:val="105"/>
                <w:sz w:val="23"/>
              </w:rPr>
              <w:t>12</w:t>
            </w:r>
          </w:p>
        </w:tc>
      </w:tr>
      <w:tr w14:paraId="5E422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4" w:hRule="atLeast"/>
        </w:trPr>
        <w:tc>
          <w:tcPr>
            <w:tcW w:w="5463" w:type="dxa"/>
          </w:tcPr>
          <w:p w14:paraId="6F751AEC">
            <w:pPr>
              <w:pStyle w:val="15"/>
              <w:spacing w:before="157"/>
              <w:ind w:left="93"/>
              <w:rPr>
                <w:sz w:val="23"/>
              </w:rPr>
            </w:pPr>
            <w:r>
              <w:rPr>
                <w:b/>
                <w:spacing w:val="-4"/>
                <w:w w:val="105"/>
                <w:sz w:val="23"/>
              </w:rPr>
              <w:t xml:space="preserve"> </w:t>
            </w:r>
            <w:r>
              <w:rPr>
                <w:spacing w:val="-2"/>
                <w:w w:val="105"/>
                <w:sz w:val="23"/>
              </w:rPr>
              <w:t>Coding</w:t>
            </w:r>
          </w:p>
        </w:tc>
        <w:tc>
          <w:tcPr>
            <w:tcW w:w="1733" w:type="dxa"/>
          </w:tcPr>
          <w:p w14:paraId="59111DD1">
            <w:pPr>
              <w:pStyle w:val="15"/>
              <w:spacing w:before="157"/>
              <w:ind w:right="76"/>
              <w:jc w:val="right"/>
              <w:rPr>
                <w:sz w:val="23"/>
              </w:rPr>
            </w:pPr>
            <w:r>
              <w:rPr>
                <w:spacing w:val="-5"/>
                <w:w w:val="105"/>
                <w:sz w:val="23"/>
              </w:rPr>
              <w:t>12</w:t>
            </w:r>
          </w:p>
        </w:tc>
      </w:tr>
      <w:tr w14:paraId="1A6CA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3" w:hRule="atLeast"/>
        </w:trPr>
        <w:tc>
          <w:tcPr>
            <w:tcW w:w="5463" w:type="dxa"/>
          </w:tcPr>
          <w:p w14:paraId="0A60C56D">
            <w:pPr>
              <w:pStyle w:val="15"/>
              <w:spacing w:before="168"/>
              <w:ind w:firstLine="120" w:firstLineChars="50"/>
              <w:rPr>
                <w:spacing w:val="-4"/>
                <w:w w:val="105"/>
                <w:sz w:val="23"/>
              </w:rPr>
            </w:pPr>
            <w:r>
              <w:rPr>
                <w:w w:val="105"/>
                <w:sz w:val="23"/>
              </w:rPr>
              <w:t>Screen</w:t>
            </w:r>
            <w:r>
              <w:rPr>
                <w:spacing w:val="-14"/>
                <w:w w:val="105"/>
                <w:sz w:val="23"/>
              </w:rPr>
              <w:t xml:space="preserve"> </w:t>
            </w:r>
            <w:r>
              <w:rPr>
                <w:spacing w:val="-4"/>
                <w:w w:val="105"/>
                <w:sz w:val="23"/>
              </w:rPr>
              <w:t>Shots</w:t>
            </w:r>
          </w:p>
          <w:p w14:paraId="4D39351E">
            <w:pPr>
              <w:pStyle w:val="15"/>
              <w:spacing w:before="168"/>
              <w:rPr>
                <w:spacing w:val="-4"/>
                <w:w w:val="105"/>
                <w:sz w:val="23"/>
              </w:rPr>
            </w:pPr>
          </w:p>
        </w:tc>
        <w:tc>
          <w:tcPr>
            <w:tcW w:w="1733" w:type="dxa"/>
          </w:tcPr>
          <w:p w14:paraId="4D62BC89">
            <w:pPr>
              <w:pStyle w:val="15"/>
              <w:spacing w:before="168"/>
              <w:ind w:right="76"/>
              <w:jc w:val="right"/>
              <w:rPr>
                <w:rFonts w:hint="default"/>
                <w:sz w:val="23"/>
                <w:lang w:val="en-US"/>
              </w:rPr>
            </w:pPr>
            <w:r>
              <w:rPr>
                <w:rFonts w:hint="default"/>
                <w:sz w:val="23"/>
                <w:lang w:val="en-US"/>
              </w:rPr>
              <w:t>50</w:t>
            </w:r>
          </w:p>
        </w:tc>
      </w:tr>
      <w:tr w14:paraId="3779B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46" w:hRule="atLeast"/>
        </w:trPr>
        <w:tc>
          <w:tcPr>
            <w:tcW w:w="5463" w:type="dxa"/>
          </w:tcPr>
          <w:p w14:paraId="1485BDF6">
            <w:pPr>
              <w:pStyle w:val="15"/>
              <w:spacing w:before="236"/>
              <w:ind w:left="50"/>
              <w:rPr>
                <w:b/>
                <w:sz w:val="23"/>
              </w:rPr>
            </w:pPr>
            <w:r>
              <w:rPr>
                <w:rFonts w:hint="default"/>
                <w:b/>
                <w:spacing w:val="-10"/>
                <w:w w:val="105"/>
                <w:sz w:val="23"/>
                <w:lang w:val="en-US"/>
              </w:rPr>
              <w:t>9.</w:t>
            </w:r>
            <w:r>
              <w:rPr>
                <w:b/>
                <w:spacing w:val="-10"/>
                <w:w w:val="105"/>
                <w:sz w:val="23"/>
              </w:rPr>
              <w:t xml:space="preserve"> </w:t>
            </w:r>
            <w:r>
              <w:rPr>
                <w:b/>
                <w:w w:val="105"/>
                <w:sz w:val="23"/>
              </w:rPr>
              <w:t>Results</w:t>
            </w:r>
            <w:r>
              <w:rPr>
                <w:b/>
                <w:spacing w:val="-5"/>
                <w:w w:val="105"/>
                <w:sz w:val="23"/>
              </w:rPr>
              <w:t xml:space="preserve"> </w:t>
            </w:r>
          </w:p>
        </w:tc>
        <w:tc>
          <w:tcPr>
            <w:tcW w:w="1733" w:type="dxa"/>
          </w:tcPr>
          <w:p w14:paraId="14D98850">
            <w:pPr>
              <w:pStyle w:val="15"/>
              <w:spacing w:before="144"/>
              <w:rPr>
                <w:b/>
                <w:sz w:val="23"/>
              </w:rPr>
            </w:pPr>
          </w:p>
          <w:p w14:paraId="2B07C5C9">
            <w:pPr>
              <w:pStyle w:val="15"/>
              <w:spacing w:before="1"/>
              <w:ind w:right="87"/>
              <w:jc w:val="right"/>
              <w:rPr>
                <w:rFonts w:hint="default"/>
                <w:sz w:val="23"/>
                <w:lang w:val="en-US"/>
              </w:rPr>
            </w:pPr>
            <w:r>
              <w:rPr>
                <w:rFonts w:hint="default"/>
                <w:sz w:val="23"/>
                <w:lang w:val="en-US"/>
              </w:rPr>
              <w:t>54</w:t>
            </w:r>
          </w:p>
          <w:p w14:paraId="66A5F243">
            <w:pPr>
              <w:pStyle w:val="15"/>
              <w:spacing w:before="1"/>
              <w:ind w:right="87"/>
              <w:jc w:val="right"/>
              <w:rPr>
                <w:rFonts w:hint="default"/>
                <w:sz w:val="23"/>
                <w:lang w:val="en-US"/>
              </w:rPr>
            </w:pPr>
          </w:p>
        </w:tc>
      </w:tr>
      <w:tr w14:paraId="4FC00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5" w:hRule="atLeast"/>
        </w:trPr>
        <w:tc>
          <w:tcPr>
            <w:tcW w:w="5463" w:type="dxa"/>
          </w:tcPr>
          <w:p w14:paraId="10D2D254">
            <w:pPr>
              <w:pStyle w:val="15"/>
              <w:numPr>
                <w:ilvl w:val="0"/>
                <w:numId w:val="3"/>
              </w:numPr>
              <w:spacing w:before="182"/>
              <w:ind w:left="93"/>
              <w:rPr>
                <w:b/>
                <w:sz w:val="23"/>
              </w:rPr>
            </w:pPr>
            <w:r>
              <w:rPr>
                <w:b/>
                <w:spacing w:val="-2"/>
                <w:w w:val="105"/>
                <w:sz w:val="23"/>
              </w:rPr>
              <w:t>Conclusion</w:t>
            </w:r>
          </w:p>
        </w:tc>
        <w:tc>
          <w:tcPr>
            <w:tcW w:w="1733" w:type="dxa"/>
          </w:tcPr>
          <w:p w14:paraId="23A63115">
            <w:pPr>
              <w:pStyle w:val="15"/>
              <w:spacing w:before="168"/>
              <w:ind w:right="76"/>
              <w:jc w:val="right"/>
              <w:rPr>
                <w:rFonts w:hint="default"/>
                <w:sz w:val="23"/>
                <w:lang w:val="en-US"/>
              </w:rPr>
            </w:pPr>
            <w:r>
              <w:rPr>
                <w:rFonts w:hint="default"/>
                <w:sz w:val="23"/>
                <w:lang w:val="en-US"/>
              </w:rPr>
              <w:t>55</w:t>
            </w:r>
          </w:p>
        </w:tc>
      </w:tr>
      <w:tr w14:paraId="2CADD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01" w:hRule="atLeast"/>
        </w:trPr>
        <w:tc>
          <w:tcPr>
            <w:tcW w:w="5463" w:type="dxa"/>
          </w:tcPr>
          <w:p w14:paraId="5AE64FA0">
            <w:pPr>
              <w:pStyle w:val="15"/>
              <w:spacing w:before="1"/>
              <w:ind w:left="129"/>
              <w:rPr>
                <w:b/>
                <w:sz w:val="23"/>
              </w:rPr>
            </w:pPr>
          </w:p>
        </w:tc>
        <w:tc>
          <w:tcPr>
            <w:tcW w:w="1733" w:type="dxa"/>
          </w:tcPr>
          <w:p w14:paraId="2FF2A551">
            <w:pPr>
              <w:pStyle w:val="15"/>
              <w:spacing w:line="246" w:lineRule="exact"/>
              <w:rPr>
                <w:sz w:val="23"/>
              </w:rPr>
            </w:pPr>
          </w:p>
        </w:tc>
      </w:tr>
    </w:tbl>
    <w:p w14:paraId="0C5A8F9D">
      <w:pPr>
        <w:pStyle w:val="15"/>
        <w:spacing w:after="0" w:line="246" w:lineRule="exact"/>
        <w:rPr>
          <w:sz w:val="23"/>
        </w:rPr>
        <w:sectPr>
          <w:pgSz w:w="11940" w:h="16870"/>
          <w:pgMar w:top="1940" w:right="1275" w:bottom="1220" w:left="1133" w:header="0" w:footer="1029" w:gutter="0"/>
          <w:pgBorders w:offsetFrom="page">
            <w:top w:val="single" w:color="000000" w:sz="2" w:space="24"/>
            <w:left w:val="single" w:color="000000" w:sz="2" w:space="24"/>
            <w:bottom w:val="single" w:color="000000" w:sz="2" w:space="23"/>
            <w:right w:val="single" w:color="000000" w:sz="2" w:space="23"/>
          </w:pgBorders>
          <w:cols w:space="720" w:num="1"/>
        </w:sectPr>
      </w:pPr>
    </w:p>
    <w:p w14:paraId="4589E744">
      <w:pPr>
        <w:pStyle w:val="2"/>
        <w:spacing w:before="64"/>
        <w:ind w:left="3229"/>
        <w:jc w:val="left"/>
      </w:pPr>
      <w:r>
        <w:t>LIST</w:t>
      </w:r>
      <w:r>
        <w:rPr>
          <w:spacing w:val="20"/>
        </w:rPr>
        <w:t xml:space="preserve"> </w:t>
      </w:r>
      <w:r>
        <w:t>OF</w:t>
      </w:r>
      <w:r>
        <w:rPr>
          <w:spacing w:val="16"/>
        </w:rPr>
        <w:t xml:space="preserve"> </w:t>
      </w:r>
      <w:r>
        <w:rPr>
          <w:spacing w:val="-2"/>
        </w:rPr>
        <w:t>FIGURES</w:t>
      </w:r>
    </w:p>
    <w:p w14:paraId="5DABC41F">
      <w:pPr>
        <w:pStyle w:val="7"/>
        <w:rPr>
          <w:b/>
          <w:sz w:val="20"/>
        </w:rPr>
      </w:pPr>
    </w:p>
    <w:p w14:paraId="5CA8D3B8">
      <w:pPr>
        <w:pStyle w:val="7"/>
        <w:rPr>
          <w:b/>
          <w:sz w:val="20"/>
        </w:rPr>
      </w:pPr>
    </w:p>
    <w:p w14:paraId="0CA23DFB">
      <w:pPr>
        <w:pStyle w:val="7"/>
        <w:rPr>
          <w:b/>
          <w:sz w:val="20"/>
        </w:rPr>
      </w:pPr>
    </w:p>
    <w:p w14:paraId="2BA322BE">
      <w:pPr>
        <w:pStyle w:val="7"/>
        <w:spacing w:before="11"/>
        <w:rPr>
          <w:b/>
          <w:sz w:val="20"/>
        </w:rPr>
      </w:pPr>
    </w:p>
    <w:tbl>
      <w:tblPr>
        <w:tblStyle w:val="6"/>
        <w:tblW w:w="0" w:type="auto"/>
        <w:tblInd w:w="3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91"/>
        <w:gridCol w:w="4028"/>
        <w:gridCol w:w="1882"/>
      </w:tblGrid>
      <w:tr w14:paraId="5C1D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891" w:type="dxa"/>
          </w:tcPr>
          <w:p w14:paraId="152E12CA">
            <w:pPr>
              <w:pStyle w:val="15"/>
              <w:spacing w:line="261" w:lineRule="exact"/>
              <w:ind w:left="50"/>
              <w:rPr>
                <w:b/>
                <w:sz w:val="23"/>
              </w:rPr>
            </w:pPr>
            <w:r>
              <w:rPr>
                <w:b/>
                <w:sz w:val="23"/>
              </w:rPr>
              <w:t>FIGURE</w:t>
            </w:r>
            <w:r>
              <w:rPr>
                <w:b/>
                <w:spacing w:val="20"/>
                <w:sz w:val="23"/>
              </w:rPr>
              <w:t xml:space="preserve"> </w:t>
            </w:r>
            <w:r>
              <w:rPr>
                <w:b/>
                <w:spacing w:val="-5"/>
                <w:sz w:val="23"/>
              </w:rPr>
              <w:t>NO.</w:t>
            </w:r>
          </w:p>
        </w:tc>
        <w:tc>
          <w:tcPr>
            <w:tcW w:w="4028" w:type="dxa"/>
          </w:tcPr>
          <w:p w14:paraId="2EC6F284">
            <w:pPr>
              <w:pStyle w:val="15"/>
              <w:spacing w:line="261" w:lineRule="exact"/>
              <w:ind w:left="450"/>
              <w:rPr>
                <w:b/>
                <w:sz w:val="23"/>
              </w:rPr>
            </w:pPr>
            <w:r>
              <w:rPr>
                <w:b/>
                <w:w w:val="105"/>
                <w:sz w:val="23"/>
              </w:rPr>
              <w:t>NAME</w:t>
            </w:r>
            <w:r>
              <w:rPr>
                <w:b/>
                <w:spacing w:val="-12"/>
                <w:w w:val="105"/>
                <w:sz w:val="23"/>
              </w:rPr>
              <w:t xml:space="preserve"> </w:t>
            </w:r>
            <w:r>
              <w:rPr>
                <w:b/>
                <w:w w:val="105"/>
                <w:sz w:val="23"/>
              </w:rPr>
              <w:t>OF</w:t>
            </w:r>
            <w:r>
              <w:rPr>
                <w:b/>
                <w:spacing w:val="-7"/>
                <w:w w:val="105"/>
                <w:sz w:val="23"/>
              </w:rPr>
              <w:t xml:space="preserve"> </w:t>
            </w:r>
            <w:r>
              <w:rPr>
                <w:b/>
                <w:w w:val="105"/>
                <w:sz w:val="23"/>
              </w:rPr>
              <w:t>THE</w:t>
            </w:r>
            <w:r>
              <w:rPr>
                <w:b/>
                <w:spacing w:val="-3"/>
                <w:w w:val="105"/>
                <w:sz w:val="23"/>
              </w:rPr>
              <w:t xml:space="preserve"> </w:t>
            </w:r>
            <w:r>
              <w:rPr>
                <w:b/>
                <w:spacing w:val="-2"/>
                <w:w w:val="105"/>
                <w:sz w:val="23"/>
              </w:rPr>
              <w:t>FIGURE</w:t>
            </w:r>
          </w:p>
        </w:tc>
        <w:tc>
          <w:tcPr>
            <w:tcW w:w="1882" w:type="dxa"/>
          </w:tcPr>
          <w:p w14:paraId="7C7640B1">
            <w:pPr>
              <w:pStyle w:val="15"/>
              <w:spacing w:line="261" w:lineRule="exact"/>
              <w:ind w:left="701"/>
              <w:rPr>
                <w:b/>
                <w:sz w:val="23"/>
              </w:rPr>
            </w:pPr>
            <w:r>
              <w:rPr>
                <w:b/>
                <w:sz w:val="23"/>
              </w:rPr>
              <w:t>PAGE</w:t>
            </w:r>
            <w:r>
              <w:rPr>
                <w:b/>
                <w:spacing w:val="19"/>
                <w:sz w:val="23"/>
              </w:rPr>
              <w:t xml:space="preserve"> </w:t>
            </w:r>
            <w:r>
              <w:rPr>
                <w:b/>
                <w:spacing w:val="-5"/>
                <w:sz w:val="23"/>
              </w:rPr>
              <w:t>NO.</w:t>
            </w:r>
          </w:p>
        </w:tc>
      </w:tr>
      <w:tr w14:paraId="4867E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4" w:hRule="atLeast"/>
        </w:trPr>
        <w:tc>
          <w:tcPr>
            <w:tcW w:w="1891" w:type="dxa"/>
          </w:tcPr>
          <w:p w14:paraId="78193288">
            <w:pPr>
              <w:pStyle w:val="15"/>
              <w:spacing w:before="74"/>
              <w:ind w:left="50"/>
              <w:rPr>
                <w:sz w:val="23"/>
              </w:rPr>
            </w:pPr>
            <w:r>
              <w:rPr>
                <w:w w:val="105"/>
                <w:sz w:val="23"/>
              </w:rPr>
              <w:t>Fig.</w:t>
            </w:r>
            <w:r>
              <w:rPr>
                <w:spacing w:val="-15"/>
                <w:w w:val="105"/>
                <w:sz w:val="23"/>
              </w:rPr>
              <w:t xml:space="preserve"> </w:t>
            </w:r>
            <w:r>
              <w:rPr>
                <w:spacing w:val="-10"/>
                <w:w w:val="105"/>
                <w:sz w:val="23"/>
              </w:rPr>
              <w:t>1</w:t>
            </w:r>
          </w:p>
        </w:tc>
        <w:tc>
          <w:tcPr>
            <w:tcW w:w="4028" w:type="dxa"/>
          </w:tcPr>
          <w:p w14:paraId="1FA8E99A">
            <w:pPr>
              <w:pStyle w:val="15"/>
              <w:spacing w:before="74"/>
              <w:ind w:left="450"/>
              <w:rPr>
                <w:sz w:val="23"/>
              </w:rPr>
            </w:pPr>
            <w:r>
              <w:rPr>
                <w:w w:val="105"/>
                <w:sz w:val="23"/>
              </w:rPr>
              <w:t>System</w:t>
            </w:r>
            <w:r>
              <w:rPr>
                <w:spacing w:val="-13"/>
                <w:w w:val="105"/>
                <w:sz w:val="23"/>
              </w:rPr>
              <w:t xml:space="preserve"> </w:t>
            </w:r>
            <w:r>
              <w:rPr>
                <w:spacing w:val="-2"/>
                <w:w w:val="105"/>
                <w:sz w:val="23"/>
              </w:rPr>
              <w:t>Architecture</w:t>
            </w:r>
          </w:p>
        </w:tc>
        <w:tc>
          <w:tcPr>
            <w:tcW w:w="1882" w:type="dxa"/>
          </w:tcPr>
          <w:p w14:paraId="2D52E8EA">
            <w:pPr>
              <w:pStyle w:val="15"/>
              <w:spacing w:before="74"/>
              <w:ind w:right="243"/>
              <w:jc w:val="center"/>
              <w:rPr>
                <w:sz w:val="23"/>
              </w:rPr>
            </w:pPr>
            <w:r>
              <w:rPr>
                <w:spacing w:val="-10"/>
                <w:w w:val="105"/>
                <w:sz w:val="23"/>
              </w:rPr>
              <w:t>9</w:t>
            </w:r>
          </w:p>
        </w:tc>
      </w:tr>
      <w:tr w14:paraId="0C5CF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8" w:hRule="atLeast"/>
        </w:trPr>
        <w:tc>
          <w:tcPr>
            <w:tcW w:w="1891" w:type="dxa"/>
          </w:tcPr>
          <w:p w14:paraId="0D0D2B45">
            <w:pPr>
              <w:pStyle w:val="15"/>
              <w:spacing w:before="81"/>
              <w:ind w:left="50"/>
              <w:rPr>
                <w:sz w:val="23"/>
              </w:rPr>
            </w:pPr>
            <w:r>
              <w:rPr>
                <w:w w:val="105"/>
                <w:sz w:val="23"/>
              </w:rPr>
              <w:t>Fig.</w:t>
            </w:r>
            <w:r>
              <w:rPr>
                <w:spacing w:val="-15"/>
                <w:w w:val="105"/>
                <w:sz w:val="23"/>
              </w:rPr>
              <w:t xml:space="preserve"> </w:t>
            </w:r>
            <w:r>
              <w:rPr>
                <w:spacing w:val="-10"/>
                <w:w w:val="105"/>
                <w:sz w:val="23"/>
              </w:rPr>
              <w:t>2</w:t>
            </w:r>
          </w:p>
        </w:tc>
        <w:tc>
          <w:tcPr>
            <w:tcW w:w="4028" w:type="dxa"/>
          </w:tcPr>
          <w:p w14:paraId="28C9DD28">
            <w:pPr>
              <w:pStyle w:val="15"/>
              <w:spacing w:before="81"/>
              <w:ind w:left="450"/>
              <w:rPr>
                <w:sz w:val="23"/>
              </w:rPr>
            </w:pPr>
            <w:r>
              <w:rPr>
                <w:w w:val="105"/>
                <w:sz w:val="23"/>
              </w:rPr>
              <w:t>Data</w:t>
            </w:r>
            <w:r>
              <w:rPr>
                <w:spacing w:val="-7"/>
                <w:w w:val="105"/>
                <w:sz w:val="23"/>
              </w:rPr>
              <w:t xml:space="preserve"> </w:t>
            </w:r>
            <w:r>
              <w:rPr>
                <w:w w:val="105"/>
                <w:sz w:val="23"/>
              </w:rPr>
              <w:t>Flow</w:t>
            </w:r>
            <w:r>
              <w:rPr>
                <w:spacing w:val="-14"/>
                <w:w w:val="105"/>
                <w:sz w:val="23"/>
              </w:rPr>
              <w:t xml:space="preserve"> </w:t>
            </w:r>
            <w:r>
              <w:rPr>
                <w:spacing w:val="-2"/>
                <w:w w:val="105"/>
                <w:sz w:val="23"/>
              </w:rPr>
              <w:t>Diagram</w:t>
            </w:r>
          </w:p>
        </w:tc>
        <w:tc>
          <w:tcPr>
            <w:tcW w:w="1882" w:type="dxa"/>
          </w:tcPr>
          <w:p w14:paraId="406755F5">
            <w:pPr>
              <w:pStyle w:val="15"/>
              <w:spacing w:before="81"/>
              <w:ind w:left="701"/>
              <w:rPr>
                <w:sz w:val="23"/>
              </w:rPr>
            </w:pPr>
            <w:r>
              <w:rPr>
                <w:spacing w:val="-5"/>
                <w:w w:val="105"/>
                <w:sz w:val="23"/>
              </w:rPr>
              <w:t>10</w:t>
            </w:r>
          </w:p>
        </w:tc>
      </w:tr>
      <w:tr w14:paraId="56463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5" w:hRule="atLeast"/>
        </w:trPr>
        <w:tc>
          <w:tcPr>
            <w:tcW w:w="1891" w:type="dxa"/>
          </w:tcPr>
          <w:p w14:paraId="7B999EAA">
            <w:pPr>
              <w:pStyle w:val="15"/>
              <w:spacing w:before="78"/>
              <w:ind w:left="50"/>
              <w:rPr>
                <w:sz w:val="23"/>
              </w:rPr>
            </w:pPr>
            <w:r>
              <w:rPr>
                <w:w w:val="105"/>
                <w:sz w:val="23"/>
              </w:rPr>
              <w:t>Fig.</w:t>
            </w:r>
            <w:r>
              <w:rPr>
                <w:spacing w:val="-15"/>
                <w:w w:val="105"/>
                <w:sz w:val="23"/>
              </w:rPr>
              <w:t xml:space="preserve"> </w:t>
            </w:r>
            <w:r>
              <w:rPr>
                <w:spacing w:val="-10"/>
                <w:w w:val="105"/>
                <w:sz w:val="23"/>
              </w:rPr>
              <w:t>3</w:t>
            </w:r>
          </w:p>
        </w:tc>
        <w:tc>
          <w:tcPr>
            <w:tcW w:w="4028" w:type="dxa"/>
          </w:tcPr>
          <w:p w14:paraId="0179CF2D">
            <w:pPr>
              <w:pStyle w:val="15"/>
              <w:spacing w:before="78"/>
              <w:ind w:left="450"/>
              <w:rPr>
                <w:rFonts w:hint="default"/>
                <w:sz w:val="23"/>
                <w:lang w:val="en-US"/>
              </w:rPr>
            </w:pPr>
            <w:r>
              <w:rPr>
                <w:rFonts w:hint="default"/>
                <w:sz w:val="23"/>
                <w:lang w:val="en-US"/>
              </w:rPr>
              <w:t>Job portal page</w:t>
            </w:r>
          </w:p>
        </w:tc>
        <w:tc>
          <w:tcPr>
            <w:tcW w:w="1882" w:type="dxa"/>
          </w:tcPr>
          <w:p w14:paraId="498695B0">
            <w:pPr>
              <w:pStyle w:val="15"/>
              <w:spacing w:before="78"/>
              <w:ind w:left="701"/>
              <w:rPr>
                <w:rFonts w:hint="default"/>
                <w:sz w:val="23"/>
                <w:lang w:val="en-US"/>
              </w:rPr>
            </w:pPr>
            <w:r>
              <w:rPr>
                <w:rFonts w:hint="default"/>
                <w:sz w:val="23"/>
                <w:lang w:val="en-US"/>
              </w:rPr>
              <w:t>50</w:t>
            </w:r>
          </w:p>
        </w:tc>
      </w:tr>
      <w:tr w14:paraId="5B929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8" w:hRule="atLeast"/>
        </w:trPr>
        <w:tc>
          <w:tcPr>
            <w:tcW w:w="1891" w:type="dxa"/>
          </w:tcPr>
          <w:p w14:paraId="6608D3ED">
            <w:pPr>
              <w:pStyle w:val="15"/>
              <w:spacing w:before="78"/>
              <w:ind w:left="50"/>
              <w:rPr>
                <w:sz w:val="23"/>
              </w:rPr>
            </w:pPr>
            <w:r>
              <w:rPr>
                <w:w w:val="105"/>
                <w:sz w:val="23"/>
              </w:rPr>
              <w:t>Fig.</w:t>
            </w:r>
            <w:r>
              <w:rPr>
                <w:spacing w:val="-15"/>
                <w:w w:val="105"/>
                <w:sz w:val="23"/>
              </w:rPr>
              <w:t xml:space="preserve"> </w:t>
            </w:r>
            <w:r>
              <w:rPr>
                <w:spacing w:val="-10"/>
                <w:w w:val="105"/>
                <w:sz w:val="23"/>
              </w:rPr>
              <w:t>4</w:t>
            </w:r>
          </w:p>
        </w:tc>
        <w:tc>
          <w:tcPr>
            <w:tcW w:w="4028" w:type="dxa"/>
          </w:tcPr>
          <w:p w14:paraId="6E37B87A">
            <w:pPr>
              <w:pStyle w:val="15"/>
              <w:spacing w:before="78"/>
              <w:ind w:left="450"/>
              <w:rPr>
                <w:sz w:val="23"/>
              </w:rPr>
            </w:pPr>
            <w:r>
              <w:rPr>
                <w:rFonts w:hint="default"/>
                <w:spacing w:val="-12"/>
                <w:sz w:val="23"/>
                <w:lang w:val="en-US"/>
              </w:rPr>
              <w:t xml:space="preserve">Role </w:t>
            </w:r>
            <w:r>
              <w:rPr>
                <w:spacing w:val="-12"/>
                <w:sz w:val="23"/>
              </w:rPr>
              <w:t xml:space="preserve"> </w:t>
            </w:r>
            <w:r>
              <w:rPr>
                <w:spacing w:val="-2"/>
                <w:sz w:val="23"/>
              </w:rPr>
              <w:t>Login</w:t>
            </w:r>
            <w:r>
              <w:rPr>
                <w:spacing w:val="-12"/>
                <w:sz w:val="23"/>
              </w:rPr>
              <w:t xml:space="preserve"> </w:t>
            </w:r>
            <w:r>
              <w:rPr>
                <w:spacing w:val="-4"/>
                <w:sz w:val="23"/>
              </w:rPr>
              <w:t>Page</w:t>
            </w:r>
          </w:p>
        </w:tc>
        <w:tc>
          <w:tcPr>
            <w:tcW w:w="1882" w:type="dxa"/>
          </w:tcPr>
          <w:p w14:paraId="45B6A61D">
            <w:pPr>
              <w:pStyle w:val="15"/>
              <w:spacing w:before="78"/>
              <w:ind w:left="701"/>
              <w:rPr>
                <w:rFonts w:hint="default"/>
                <w:sz w:val="23"/>
                <w:lang w:val="en-US"/>
              </w:rPr>
            </w:pPr>
            <w:r>
              <w:rPr>
                <w:rFonts w:hint="default"/>
                <w:sz w:val="23"/>
                <w:lang w:val="en-US"/>
              </w:rPr>
              <w:t>50</w:t>
            </w:r>
          </w:p>
        </w:tc>
      </w:tr>
      <w:tr w14:paraId="7D72F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2" w:hRule="atLeast"/>
        </w:trPr>
        <w:tc>
          <w:tcPr>
            <w:tcW w:w="1891" w:type="dxa"/>
          </w:tcPr>
          <w:p w14:paraId="0B1960C2">
            <w:pPr>
              <w:pStyle w:val="15"/>
              <w:spacing w:before="81"/>
              <w:ind w:left="50"/>
              <w:rPr>
                <w:sz w:val="23"/>
              </w:rPr>
            </w:pPr>
            <w:r>
              <w:rPr>
                <w:w w:val="105"/>
                <w:sz w:val="23"/>
              </w:rPr>
              <w:t>Fig.</w:t>
            </w:r>
            <w:r>
              <w:rPr>
                <w:spacing w:val="-15"/>
                <w:w w:val="105"/>
                <w:sz w:val="23"/>
              </w:rPr>
              <w:t xml:space="preserve"> </w:t>
            </w:r>
            <w:r>
              <w:rPr>
                <w:spacing w:val="-10"/>
                <w:w w:val="105"/>
                <w:sz w:val="23"/>
              </w:rPr>
              <w:t>5</w:t>
            </w:r>
          </w:p>
        </w:tc>
        <w:tc>
          <w:tcPr>
            <w:tcW w:w="4028" w:type="dxa"/>
          </w:tcPr>
          <w:p w14:paraId="55149F0D">
            <w:pPr>
              <w:pStyle w:val="15"/>
              <w:spacing w:before="81"/>
              <w:ind w:left="450"/>
              <w:rPr>
                <w:rFonts w:hint="default"/>
                <w:sz w:val="23"/>
                <w:lang w:val="en-US"/>
              </w:rPr>
            </w:pPr>
            <w:r>
              <w:rPr>
                <w:rFonts w:hint="default"/>
                <w:sz w:val="23"/>
                <w:lang w:val="en-US"/>
              </w:rPr>
              <w:t>Seeker dashboard page</w:t>
            </w:r>
          </w:p>
        </w:tc>
        <w:tc>
          <w:tcPr>
            <w:tcW w:w="1882" w:type="dxa"/>
          </w:tcPr>
          <w:p w14:paraId="58F1BDF7">
            <w:pPr>
              <w:pStyle w:val="15"/>
              <w:spacing w:before="81"/>
              <w:ind w:left="701"/>
              <w:rPr>
                <w:rFonts w:hint="default"/>
                <w:sz w:val="23"/>
                <w:lang w:val="en-US"/>
              </w:rPr>
            </w:pPr>
            <w:r>
              <w:rPr>
                <w:rFonts w:hint="default"/>
                <w:sz w:val="23"/>
                <w:lang w:val="en-US"/>
              </w:rPr>
              <w:t>51</w:t>
            </w:r>
          </w:p>
        </w:tc>
      </w:tr>
      <w:tr w14:paraId="270BC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891" w:type="dxa"/>
          </w:tcPr>
          <w:p w14:paraId="6E02EBF6">
            <w:pPr>
              <w:pStyle w:val="15"/>
              <w:spacing w:before="81"/>
              <w:ind w:left="50"/>
              <w:rPr>
                <w:sz w:val="23"/>
              </w:rPr>
            </w:pPr>
            <w:r>
              <w:rPr>
                <w:w w:val="105"/>
                <w:sz w:val="23"/>
              </w:rPr>
              <w:t>Fig.</w:t>
            </w:r>
            <w:r>
              <w:rPr>
                <w:spacing w:val="-15"/>
                <w:w w:val="105"/>
                <w:sz w:val="23"/>
              </w:rPr>
              <w:t xml:space="preserve"> </w:t>
            </w:r>
            <w:r>
              <w:rPr>
                <w:spacing w:val="-10"/>
                <w:w w:val="105"/>
                <w:sz w:val="23"/>
              </w:rPr>
              <w:t>6</w:t>
            </w:r>
          </w:p>
        </w:tc>
        <w:tc>
          <w:tcPr>
            <w:tcW w:w="4028" w:type="dxa"/>
          </w:tcPr>
          <w:p w14:paraId="290086A8">
            <w:pPr>
              <w:pStyle w:val="15"/>
              <w:spacing w:before="81"/>
              <w:ind w:firstLine="460" w:firstLineChars="200"/>
              <w:rPr>
                <w:rFonts w:hint="default"/>
                <w:sz w:val="23"/>
                <w:lang w:val="en-US"/>
              </w:rPr>
            </w:pPr>
            <w:r>
              <w:rPr>
                <w:rFonts w:hint="default"/>
                <w:sz w:val="23"/>
                <w:lang w:val="en-US"/>
              </w:rPr>
              <w:t>Find Job</w:t>
            </w:r>
          </w:p>
        </w:tc>
        <w:tc>
          <w:tcPr>
            <w:tcW w:w="1882" w:type="dxa"/>
          </w:tcPr>
          <w:p w14:paraId="79266BED">
            <w:pPr>
              <w:pStyle w:val="15"/>
              <w:spacing w:before="81"/>
              <w:ind w:left="701"/>
              <w:rPr>
                <w:rFonts w:hint="default"/>
                <w:sz w:val="23"/>
                <w:lang w:val="en-US"/>
              </w:rPr>
            </w:pPr>
            <w:r>
              <w:rPr>
                <w:rFonts w:hint="default"/>
                <w:sz w:val="23"/>
                <w:lang w:val="en-US"/>
              </w:rPr>
              <w:t>51</w:t>
            </w:r>
          </w:p>
        </w:tc>
      </w:tr>
      <w:tr w14:paraId="06FD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8" w:hRule="atLeast"/>
        </w:trPr>
        <w:tc>
          <w:tcPr>
            <w:tcW w:w="1891" w:type="dxa"/>
          </w:tcPr>
          <w:p w14:paraId="5FCD6AEF">
            <w:pPr>
              <w:pStyle w:val="15"/>
              <w:spacing w:before="85"/>
              <w:ind w:left="50"/>
              <w:rPr>
                <w:sz w:val="23"/>
              </w:rPr>
            </w:pPr>
            <w:r>
              <w:rPr>
                <w:w w:val="105"/>
                <w:sz w:val="23"/>
              </w:rPr>
              <w:t>Fig.</w:t>
            </w:r>
            <w:r>
              <w:rPr>
                <w:spacing w:val="-15"/>
                <w:w w:val="105"/>
                <w:sz w:val="23"/>
              </w:rPr>
              <w:t xml:space="preserve"> </w:t>
            </w:r>
            <w:r>
              <w:rPr>
                <w:spacing w:val="-10"/>
                <w:w w:val="105"/>
                <w:sz w:val="23"/>
              </w:rPr>
              <w:t>7</w:t>
            </w:r>
          </w:p>
        </w:tc>
        <w:tc>
          <w:tcPr>
            <w:tcW w:w="4028" w:type="dxa"/>
          </w:tcPr>
          <w:p w14:paraId="74BD6484">
            <w:pPr>
              <w:pStyle w:val="15"/>
              <w:spacing w:before="85"/>
              <w:ind w:left="450"/>
              <w:rPr>
                <w:rFonts w:hint="default"/>
                <w:sz w:val="23"/>
                <w:lang w:val="en-US"/>
              </w:rPr>
            </w:pPr>
            <w:r>
              <w:rPr>
                <w:rFonts w:hint="default"/>
                <w:sz w:val="23"/>
                <w:lang w:val="en-US"/>
              </w:rPr>
              <w:t>Manage Job</w:t>
            </w:r>
          </w:p>
        </w:tc>
        <w:tc>
          <w:tcPr>
            <w:tcW w:w="1882" w:type="dxa"/>
          </w:tcPr>
          <w:p w14:paraId="0ED0C9FD">
            <w:pPr>
              <w:pStyle w:val="15"/>
              <w:spacing w:before="85"/>
              <w:ind w:left="701"/>
              <w:rPr>
                <w:rFonts w:hint="default"/>
                <w:sz w:val="23"/>
                <w:lang w:val="en-US"/>
              </w:rPr>
            </w:pPr>
            <w:r>
              <w:rPr>
                <w:rFonts w:hint="default"/>
                <w:sz w:val="23"/>
                <w:lang w:val="en-US"/>
              </w:rPr>
              <w:t>52</w:t>
            </w:r>
          </w:p>
        </w:tc>
      </w:tr>
      <w:tr w14:paraId="708AC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891" w:type="dxa"/>
          </w:tcPr>
          <w:p w14:paraId="27F66543">
            <w:pPr>
              <w:pStyle w:val="15"/>
              <w:spacing w:before="74" w:line="246" w:lineRule="exact"/>
              <w:ind w:left="50"/>
              <w:rPr>
                <w:sz w:val="23"/>
              </w:rPr>
            </w:pPr>
            <w:r>
              <w:rPr>
                <w:w w:val="105"/>
                <w:sz w:val="23"/>
              </w:rPr>
              <w:t>Fig.</w:t>
            </w:r>
            <w:r>
              <w:rPr>
                <w:spacing w:val="-15"/>
                <w:w w:val="105"/>
                <w:sz w:val="23"/>
              </w:rPr>
              <w:t xml:space="preserve"> </w:t>
            </w:r>
            <w:r>
              <w:rPr>
                <w:spacing w:val="-10"/>
                <w:w w:val="105"/>
                <w:sz w:val="23"/>
              </w:rPr>
              <w:t>8</w:t>
            </w:r>
          </w:p>
        </w:tc>
        <w:tc>
          <w:tcPr>
            <w:tcW w:w="4028" w:type="dxa"/>
          </w:tcPr>
          <w:p w14:paraId="3DABCDEB">
            <w:pPr>
              <w:pStyle w:val="15"/>
              <w:spacing w:before="74" w:line="246" w:lineRule="exact"/>
              <w:ind w:left="450"/>
              <w:rPr>
                <w:sz w:val="23"/>
              </w:rPr>
            </w:pPr>
            <w:r>
              <w:rPr>
                <w:sz w:val="23"/>
              </w:rPr>
              <w:t>Admin</w:t>
            </w:r>
            <w:r>
              <w:rPr>
                <w:spacing w:val="19"/>
                <w:sz w:val="23"/>
              </w:rPr>
              <w:t xml:space="preserve"> </w:t>
            </w:r>
            <w:r>
              <w:rPr>
                <w:spacing w:val="-4"/>
                <w:sz w:val="23"/>
              </w:rPr>
              <w:t>Page</w:t>
            </w:r>
          </w:p>
        </w:tc>
        <w:tc>
          <w:tcPr>
            <w:tcW w:w="1882" w:type="dxa"/>
          </w:tcPr>
          <w:p w14:paraId="0E13880D">
            <w:pPr>
              <w:pStyle w:val="15"/>
              <w:spacing w:before="74" w:line="246" w:lineRule="exact"/>
              <w:ind w:left="701"/>
              <w:rPr>
                <w:rFonts w:hint="default"/>
                <w:sz w:val="23"/>
                <w:lang w:val="en-US"/>
              </w:rPr>
            </w:pPr>
            <w:r>
              <w:rPr>
                <w:rFonts w:hint="default"/>
                <w:sz w:val="23"/>
                <w:lang w:val="en-US"/>
              </w:rPr>
              <w:t>52</w:t>
            </w:r>
          </w:p>
        </w:tc>
      </w:tr>
    </w:tbl>
    <w:p w14:paraId="0D3CBAAD">
      <w:pPr>
        <w:pStyle w:val="15"/>
        <w:spacing w:after="0" w:line="246" w:lineRule="exact"/>
        <w:rPr>
          <w:sz w:val="23"/>
        </w:rPr>
        <w:sectPr>
          <w:footerReference r:id="rId7" w:type="default"/>
          <w:pgSz w:w="11910" w:h="16850"/>
          <w:pgMar w:top="136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cols w:space="720" w:num="1"/>
        </w:sectPr>
      </w:pPr>
    </w:p>
    <w:p w14:paraId="23E12581">
      <w:pPr>
        <w:pStyle w:val="7"/>
        <w:rPr>
          <w:b/>
        </w:rPr>
      </w:pPr>
    </w:p>
    <w:p w14:paraId="0AE0B8AF">
      <w:pPr>
        <w:pStyle w:val="7"/>
        <w:rPr>
          <w:b/>
        </w:rPr>
      </w:pPr>
    </w:p>
    <w:p w14:paraId="7AE94085">
      <w:pPr>
        <w:pStyle w:val="7"/>
        <w:rPr>
          <w:b/>
        </w:rPr>
      </w:pPr>
    </w:p>
    <w:p w14:paraId="77ABCCB1">
      <w:pPr>
        <w:pStyle w:val="7"/>
        <w:spacing w:before="103"/>
        <w:rPr>
          <w:b/>
        </w:rPr>
      </w:pPr>
    </w:p>
    <w:p w14:paraId="0974D8E0">
      <w:pPr>
        <w:pStyle w:val="14"/>
        <w:numPr>
          <w:ilvl w:val="1"/>
          <w:numId w:val="4"/>
        </w:numPr>
        <w:tabs>
          <w:tab w:val="left" w:pos="396"/>
        </w:tabs>
        <w:spacing w:before="0" w:after="0" w:line="240" w:lineRule="auto"/>
        <w:ind w:left="396" w:right="0" w:hanging="366"/>
        <w:jc w:val="left"/>
        <w:rPr>
          <w:b/>
          <w:sz w:val="23"/>
        </w:rPr>
      </w:pPr>
      <w:bookmarkStart w:id="4" w:name="INTRODUCTION"/>
      <w:bookmarkEnd w:id="4"/>
      <w:bookmarkStart w:id="5" w:name="1.1 Introduction"/>
      <w:bookmarkEnd w:id="5"/>
      <w:bookmarkStart w:id="6" w:name="CHAPTER – 1"/>
      <w:bookmarkEnd w:id="6"/>
      <w:r>
        <w:rPr>
          <w:b/>
          <w:spacing w:val="-4"/>
          <w:w w:val="105"/>
          <w:sz w:val="23"/>
        </w:rPr>
        <w:t>Introduction</w:t>
      </w:r>
    </w:p>
    <w:p w14:paraId="21ED8558">
      <w:pPr>
        <w:pStyle w:val="3"/>
        <w:spacing w:before="63" w:line="403" w:lineRule="auto"/>
        <w:ind w:left="30" w:right="4604" w:firstLine="216"/>
        <w:rPr>
          <w:b w:val="0"/>
        </w:rPr>
      </w:pPr>
      <w:r>
        <w:rPr>
          <w:b w:val="0"/>
        </w:rPr>
        <w:br w:type="column"/>
      </w:r>
    </w:p>
    <w:p w14:paraId="052A0C63">
      <w:pPr>
        <w:pStyle w:val="3"/>
        <w:spacing w:before="63" w:line="403" w:lineRule="auto"/>
        <w:ind w:left="30" w:right="4604" w:firstLine="216"/>
      </w:pPr>
      <w:r>
        <w:rPr>
          <w:spacing w:val="-2"/>
        </w:rPr>
        <w:t>INTRODUCON</w:t>
      </w:r>
    </w:p>
    <w:p w14:paraId="6168AD0F">
      <w:pPr>
        <w:pStyle w:val="3"/>
        <w:spacing w:after="0" w:line="403" w:lineRule="auto"/>
        <w:sectPr>
          <w:footerReference r:id="rId8" w:type="default"/>
          <w:pgSz w:w="11910" w:h="16850"/>
          <w:pgMar w:top="136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start="1"/>
          <w:cols w:equalWidth="0" w:num="2">
            <w:col w:w="1689" w:space="1798"/>
            <w:col w:w="6865"/>
          </w:cols>
        </w:sectPr>
      </w:pPr>
    </w:p>
    <w:p w14:paraId="03E8E574">
      <w:pPr>
        <w:pStyle w:val="7"/>
        <w:spacing w:before="156"/>
        <w:rPr>
          <w:b/>
        </w:rPr>
      </w:pPr>
    </w:p>
    <w:p w14:paraId="13D693EC">
      <w:pPr>
        <w:pStyle w:val="11"/>
        <w:keepNext w:val="0"/>
        <w:keepLines w:val="0"/>
        <w:widowControl/>
        <w:suppressLineNumbers w:val="0"/>
        <w:spacing w:before="0" w:beforeAutospacing="1" w:after="0" w:afterAutospacing="1" w:line="360" w:lineRule="auto"/>
        <w:ind w:left="0" w:right="0"/>
        <w:jc w:val="both"/>
        <w:rPr>
          <w:b w:val="0"/>
          <w:bCs w:val="0"/>
        </w:rPr>
      </w:pPr>
      <w:r>
        <w:rPr>
          <w:b w:val="0"/>
          <w:bCs w:val="0"/>
        </w:rPr>
        <w:t xml:space="preserve">The </w:t>
      </w:r>
      <w:r>
        <w:rPr>
          <w:rStyle w:val="12"/>
          <w:b w:val="0"/>
          <w:bCs w:val="0"/>
        </w:rPr>
        <w:t>Job Portal Management System</w:t>
      </w:r>
      <w:r>
        <w:rPr>
          <w:b w:val="0"/>
          <w:bCs w:val="0"/>
        </w:rPr>
        <w:t xml:space="preserve"> is a web-based application designed to simplify and modernize the recruitment process by connecting job seekers and recruiters through a single online platform. In today's competitive job market, organizations require an efficient system to advertise job vacancies, receive applications, and manage candidates, while job seekers need an easy and convenient way to search and apply for suitable job opportunities. This project fulfills these requirements by providing a secure, reliable, and user-friendly recruitment platform.</w:t>
      </w:r>
    </w:p>
    <w:p w14:paraId="3FBBA262">
      <w:pPr>
        <w:pStyle w:val="11"/>
        <w:keepNext w:val="0"/>
        <w:keepLines w:val="0"/>
        <w:widowControl/>
        <w:suppressLineNumbers w:val="0"/>
        <w:spacing w:line="360" w:lineRule="auto"/>
        <w:jc w:val="both"/>
      </w:pPr>
      <w:r>
        <w:rPr>
          <w:b w:val="0"/>
          <w:bCs w:val="0"/>
        </w:rPr>
        <w:t xml:space="preserve">The system is developed using </w:t>
      </w:r>
      <w:r>
        <w:rPr>
          <w:rStyle w:val="12"/>
          <w:b w:val="0"/>
          <w:bCs w:val="0"/>
        </w:rPr>
        <w:t>Java Spring Boot</w:t>
      </w:r>
      <w:r>
        <w:rPr>
          <w:b w:val="0"/>
          <w:bCs w:val="0"/>
        </w:rPr>
        <w:t xml:space="preserve"> as the backend framework, </w:t>
      </w:r>
      <w:r>
        <w:rPr>
          <w:rStyle w:val="12"/>
          <w:b w:val="0"/>
          <w:bCs w:val="0"/>
        </w:rPr>
        <w:t>Spring MVC</w:t>
      </w:r>
      <w:r>
        <w:rPr>
          <w:b w:val="0"/>
          <w:bCs w:val="0"/>
        </w:rPr>
        <w:t xml:space="preserve"> for handling web requests, </w:t>
      </w:r>
      <w:r>
        <w:rPr>
          <w:rStyle w:val="12"/>
          <w:b w:val="0"/>
          <w:bCs w:val="0"/>
        </w:rPr>
        <w:t>Spring Security</w:t>
      </w:r>
      <w:r>
        <w:rPr>
          <w:b w:val="0"/>
          <w:bCs w:val="0"/>
        </w:rPr>
        <w:t xml:space="preserve"> for authentication and authorization, </w:t>
      </w:r>
      <w:r>
        <w:rPr>
          <w:rStyle w:val="12"/>
          <w:b w:val="0"/>
          <w:bCs w:val="0"/>
        </w:rPr>
        <w:t>Thymeleaf</w:t>
      </w:r>
      <w:r>
        <w:rPr>
          <w:b w:val="0"/>
          <w:bCs w:val="0"/>
        </w:rPr>
        <w:t xml:space="preserve"> for dynamic web pages, </w:t>
      </w:r>
      <w:r>
        <w:rPr>
          <w:rStyle w:val="12"/>
          <w:b w:val="0"/>
          <w:bCs w:val="0"/>
        </w:rPr>
        <w:t>HTML, CSS, Bootstrap, and JavaScript</w:t>
      </w:r>
      <w:r>
        <w:rPr>
          <w:b w:val="0"/>
          <w:bCs w:val="0"/>
        </w:rPr>
        <w:t xml:space="preserve"> for the user interface, and </w:t>
      </w:r>
      <w:r>
        <w:rPr>
          <w:rStyle w:val="12"/>
          <w:b w:val="0"/>
          <w:bCs w:val="0"/>
        </w:rPr>
        <w:t>MySQL</w:t>
      </w:r>
      <w:r>
        <w:rPr>
          <w:b w:val="0"/>
          <w:bCs w:val="0"/>
        </w:rPr>
        <w:t xml:space="preserve"> as the database. The application follows the </w:t>
      </w:r>
      <w:r>
        <w:rPr>
          <w:rStyle w:val="12"/>
          <w:b w:val="0"/>
          <w:bCs w:val="0"/>
        </w:rPr>
        <w:t>Model-View-Controller (MVC)</w:t>
      </w:r>
      <w:r>
        <w:rPr>
          <w:b w:val="0"/>
          <w:bCs w:val="0"/>
        </w:rPr>
        <w:t xml:space="preserve"> architecture, which improves code organization, maintainability, and scalability</w:t>
      </w:r>
      <w:r>
        <w:t>.</w:t>
      </w:r>
    </w:p>
    <w:p w14:paraId="64A45A74">
      <w:pPr>
        <w:pStyle w:val="7"/>
        <w:spacing w:before="36"/>
      </w:pPr>
    </w:p>
    <w:p w14:paraId="49EA2E20">
      <w:pPr>
        <w:pStyle w:val="4"/>
        <w:numPr>
          <w:ilvl w:val="1"/>
          <w:numId w:val="5"/>
        </w:numPr>
        <w:tabs>
          <w:tab w:val="left" w:pos="389"/>
        </w:tabs>
        <w:spacing w:before="0" w:after="0" w:line="240" w:lineRule="auto"/>
        <w:ind w:left="389" w:right="0" w:hanging="359"/>
        <w:jc w:val="left"/>
      </w:pPr>
      <w:bookmarkStart w:id="7" w:name="1.1 Problem Statement"/>
      <w:bookmarkEnd w:id="7"/>
      <w:r>
        <w:t>Problem</w:t>
      </w:r>
      <w:r>
        <w:rPr>
          <w:spacing w:val="22"/>
        </w:rPr>
        <w:t xml:space="preserve"> </w:t>
      </w:r>
      <w:r>
        <w:rPr>
          <w:spacing w:val="-2"/>
        </w:rPr>
        <w:t>Statement</w:t>
      </w:r>
    </w:p>
    <w:p w14:paraId="10BEAC45">
      <w:pPr>
        <w:pStyle w:val="11"/>
        <w:keepNext w:val="0"/>
        <w:keepLines w:val="0"/>
        <w:widowControl/>
        <w:suppressLineNumbers w:val="0"/>
        <w:spacing w:before="0" w:beforeAutospacing="1" w:after="0" w:afterAutospacing="1" w:line="360" w:lineRule="auto"/>
        <w:ind w:left="0" w:right="0"/>
        <w:jc w:val="both"/>
      </w:pPr>
      <w:r>
        <w:t>The traditional recruitment process is largely manual, time-consuming, and inefficient for both employers and job seekers. Companies often use multiple platforms or paper-based methods to advertise vacancies, collect resumes, and manage applicants. This makes it difficult to organize candidate information, track applications, and communicate effectively with job seekers. Similarly, job seekers must visit different websites or company portals to search for jobs and submit applications, making the process complicated and time-consuming.</w:t>
      </w:r>
    </w:p>
    <w:p w14:paraId="584571F2">
      <w:pPr>
        <w:pStyle w:val="11"/>
        <w:keepNext w:val="0"/>
        <w:keepLines w:val="0"/>
        <w:widowControl/>
        <w:suppressLineNumbers w:val="0"/>
        <w:spacing w:line="360" w:lineRule="auto"/>
        <w:jc w:val="both"/>
      </w:pPr>
      <w:r>
        <w:t>Many existing recruitment systems also lack proper role-based access, centralized management, secure authentication, and an easy-to-use interface. Recruiters face challenges in posting, updating, and managing job vacancies, while administrators struggle to monitor users and maintain system data efficiently. As the number of applicants increases, manual handling of recruitment activities becomes more difficult and prone to errors.</w:t>
      </w:r>
    </w:p>
    <w:p w14:paraId="7B5FB4BC">
      <w:pPr>
        <w:pStyle w:val="4"/>
        <w:numPr>
          <w:ilvl w:val="0"/>
          <w:numId w:val="0"/>
        </w:numPr>
        <w:tabs>
          <w:tab w:val="left" w:pos="389"/>
        </w:tabs>
        <w:spacing w:before="0" w:after="0" w:line="240" w:lineRule="auto"/>
        <w:ind w:right="0" w:rightChars="0"/>
        <w:jc w:val="left"/>
      </w:pPr>
    </w:p>
    <w:p w14:paraId="2DBA40AE">
      <w:pPr>
        <w:pStyle w:val="7"/>
        <w:spacing w:before="18"/>
        <w:rPr>
          <w:b/>
        </w:rPr>
      </w:pPr>
    </w:p>
    <w:p w14:paraId="49F87ED3">
      <w:pPr>
        <w:pStyle w:val="7"/>
        <w:spacing w:after="0" w:line="374" w:lineRule="auto"/>
        <w:jc w:val="both"/>
        <w:sectPr>
          <w:type w:val="continuous"/>
          <w:pgSz w:w="11910" w:h="16850"/>
          <w:pgMar w:top="170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595502BF">
      <w:pPr>
        <w:pStyle w:val="7"/>
        <w:spacing w:before="56"/>
      </w:pPr>
    </w:p>
    <w:p w14:paraId="0610D1CF">
      <w:pPr>
        <w:pStyle w:val="4"/>
        <w:numPr>
          <w:ilvl w:val="1"/>
          <w:numId w:val="5"/>
        </w:numPr>
        <w:tabs>
          <w:tab w:val="left" w:pos="389"/>
        </w:tabs>
        <w:spacing w:before="0" w:after="0" w:line="240" w:lineRule="auto"/>
        <w:ind w:left="389" w:right="0" w:hanging="359"/>
        <w:jc w:val="left"/>
      </w:pPr>
      <w:r>
        <w:rPr>
          <w:w w:val="105"/>
        </w:rPr>
        <w:t>Objective</w:t>
      </w:r>
      <w:r>
        <w:rPr>
          <w:spacing w:val="-7"/>
          <w:w w:val="105"/>
        </w:rPr>
        <w:t xml:space="preserve"> </w:t>
      </w:r>
      <w:r>
        <w:rPr>
          <w:w w:val="105"/>
        </w:rPr>
        <w:t>of</w:t>
      </w:r>
      <w:r>
        <w:rPr>
          <w:spacing w:val="-11"/>
          <w:w w:val="105"/>
        </w:rPr>
        <w:t xml:space="preserve"> </w:t>
      </w:r>
      <w:r>
        <w:rPr>
          <w:spacing w:val="-2"/>
          <w:w w:val="105"/>
        </w:rPr>
        <w:t>Project</w:t>
      </w:r>
    </w:p>
    <w:p w14:paraId="6A00E268">
      <w:pPr>
        <w:pStyle w:val="11"/>
        <w:keepNext w:val="0"/>
        <w:keepLines w:val="0"/>
        <w:widowControl/>
        <w:suppressLineNumbers w:val="0"/>
        <w:spacing w:line="360" w:lineRule="auto"/>
        <w:jc w:val="both"/>
        <w:rPr>
          <w:b w:val="0"/>
          <w:bCs w:val="0"/>
        </w:rPr>
      </w:pPr>
      <w:r>
        <w:rPr>
          <w:b w:val="0"/>
          <w:bCs w:val="0"/>
        </w:rPr>
        <w:t xml:space="preserve">The primary objective of the </w:t>
      </w:r>
      <w:r>
        <w:rPr>
          <w:rStyle w:val="12"/>
          <w:b w:val="0"/>
          <w:bCs w:val="0"/>
        </w:rPr>
        <w:t>Job Portal Management System</w:t>
      </w:r>
      <w:r>
        <w:rPr>
          <w:b w:val="0"/>
          <w:bCs w:val="0"/>
        </w:rPr>
        <w:t xml:space="preserve"> is to develop a secure, efficient, and user-friendly web application that simplifies the recruitment process for administrators, recruiters, and job seekers. The system aims to provide a centralized platform where recruiters can post and manage job vacancies, while job seekers can search for suitable jobs and apply online with ease. It also enables administrators to monitor and manage users, companies, job postings, and applications efficiently through a dedicated dashboard. The application is designed to reduce manual paperwork, improve the speed and accuracy of recruitment, and provide secure role-based authentication using Spring Security. By utilizing modern technologies such as </w:t>
      </w:r>
      <w:r>
        <w:rPr>
          <w:rStyle w:val="12"/>
          <w:b w:val="0"/>
          <w:bCs w:val="0"/>
        </w:rPr>
        <w:t>Java, Spring Boot, Spring MVC, Thymeleaf, HTML, CSS, Bootstrap, JavaScript, and MySQL</w:t>
      </w:r>
      <w:r>
        <w:rPr>
          <w:b w:val="0"/>
          <w:bCs w:val="0"/>
        </w:rPr>
        <w:t>, the system ensures reliability, scalability, and maintainability. Overall, the project enhances communication between recruiters and job seekers, streamlines the hiring process, and provides an effective online recruitment solution suitable for educational and real-world applications.</w:t>
      </w:r>
    </w:p>
    <w:p w14:paraId="0183EA05">
      <w:pPr>
        <w:pStyle w:val="11"/>
        <w:keepNext w:val="0"/>
        <w:keepLines w:val="0"/>
        <w:widowControl/>
        <w:suppressLineNumbers w:val="0"/>
        <w:spacing w:line="360" w:lineRule="auto"/>
        <w:jc w:val="both"/>
        <w:rPr>
          <w:b w:val="0"/>
          <w:bCs w:val="0"/>
        </w:rPr>
      </w:pPr>
      <w:r>
        <w:rPr>
          <w:b w:val="0"/>
          <w:bCs w:val="0"/>
        </w:rPr>
        <w:t xml:space="preserve">The primary objective of the </w:t>
      </w:r>
      <w:r>
        <w:rPr>
          <w:rStyle w:val="12"/>
          <w:b w:val="0"/>
          <w:bCs w:val="0"/>
        </w:rPr>
        <w:t>Job Portal Management System</w:t>
      </w:r>
      <w:r>
        <w:rPr>
          <w:b w:val="0"/>
          <w:bCs w:val="0"/>
        </w:rPr>
        <w:t xml:space="preserve"> is to develop a secure, efficient, and user-friendly web application that simplifies the recruitment process for administrators, recruiters, and job seekers. The system aims to provide a centralized platform where recruiters can post and manage job vacancies, while job seekers can search for suitable jobs and apply online with ease. It also enables administrators to monitor and manage users, companies, job postings, and applications efficiently through a dedicated dashboard. The application is designed to reduce manual paperwork, improve the speed and accuracy of recruitment, and provide secure role-based authentication using Spring Security. By utilizing modern technologies such as </w:t>
      </w:r>
      <w:r>
        <w:rPr>
          <w:rStyle w:val="12"/>
          <w:b w:val="0"/>
          <w:bCs w:val="0"/>
        </w:rPr>
        <w:t>Java, Spring Boot, Spring MVC, Thymeleaf, HTML, CSS, Bootstrap, JavaScript, and MySQL</w:t>
      </w:r>
      <w:r>
        <w:rPr>
          <w:b w:val="0"/>
          <w:bCs w:val="0"/>
        </w:rPr>
        <w:t>, the system ensures reliability, scalability, and maintainability. Overall, the project enhances communication between recruiters and job seekers, streamlines the hiring process, and provides an effective online recruitment solution suitable for educational and real-world applications.</w:t>
      </w:r>
    </w:p>
    <w:p w14:paraId="4E55B51E">
      <w:pPr>
        <w:pStyle w:val="11"/>
        <w:keepNext w:val="0"/>
        <w:keepLines w:val="0"/>
        <w:widowControl/>
        <w:suppressLineNumbers w:val="0"/>
        <w:spacing w:line="360" w:lineRule="auto"/>
        <w:jc w:val="both"/>
        <w:rPr>
          <w:b w:val="0"/>
          <w:bCs w:val="0"/>
        </w:rPr>
      </w:pPr>
    </w:p>
    <w:p w14:paraId="7B2DB84D">
      <w:pPr>
        <w:pStyle w:val="7"/>
        <w:spacing w:before="26" w:line="360" w:lineRule="auto"/>
        <w:jc w:val="both"/>
        <w:rPr>
          <w:b w:val="0"/>
          <w:bCs w:val="0"/>
        </w:rPr>
      </w:pPr>
    </w:p>
    <w:p w14:paraId="6A05DB04">
      <w:pPr>
        <w:pStyle w:val="7"/>
        <w:spacing w:after="0" w:line="360" w:lineRule="auto"/>
        <w:jc w:val="both"/>
        <w:rPr>
          <w:b w:val="0"/>
          <w:bCs w:val="0"/>
        </w:rPr>
        <w:sectPr>
          <w:pgSz w:w="11910" w:h="16850"/>
          <w:pgMar w:top="128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597455FF">
      <w:pPr>
        <w:pStyle w:val="4"/>
        <w:numPr>
          <w:ilvl w:val="1"/>
          <w:numId w:val="5"/>
        </w:numPr>
        <w:tabs>
          <w:tab w:val="left" w:pos="389"/>
        </w:tabs>
        <w:spacing w:before="69" w:after="0" w:line="240" w:lineRule="auto"/>
        <w:ind w:left="389" w:right="0" w:hanging="359"/>
        <w:jc w:val="left"/>
        <w:rPr>
          <w:b/>
        </w:rPr>
      </w:pPr>
      <w:r>
        <w:rPr>
          <w:w w:val="105"/>
        </w:rPr>
        <w:t>Goal</w:t>
      </w:r>
      <w:r>
        <w:rPr>
          <w:spacing w:val="49"/>
          <w:w w:val="105"/>
        </w:rPr>
        <w:t xml:space="preserve"> </w:t>
      </w:r>
      <w:r>
        <w:rPr>
          <w:w w:val="105"/>
        </w:rPr>
        <w:t>Of</w:t>
      </w:r>
      <w:r>
        <w:rPr>
          <w:spacing w:val="55"/>
          <w:w w:val="105"/>
        </w:rPr>
        <w:t xml:space="preserve"> </w:t>
      </w:r>
      <w:r>
        <w:rPr>
          <w:spacing w:val="-2"/>
          <w:w w:val="105"/>
        </w:rPr>
        <w:t>Project</w:t>
      </w:r>
    </w:p>
    <w:p w14:paraId="7AAABE88">
      <w:pPr>
        <w:pStyle w:val="4"/>
        <w:numPr>
          <w:ilvl w:val="0"/>
          <w:numId w:val="0"/>
        </w:numPr>
        <w:tabs>
          <w:tab w:val="left" w:pos="389"/>
        </w:tabs>
        <w:spacing w:before="69" w:after="0" w:line="360" w:lineRule="auto"/>
        <w:ind w:left="30" w:leftChars="0" w:right="0" w:rightChars="0"/>
        <w:jc w:val="both"/>
        <w:rPr>
          <w:b/>
        </w:rPr>
      </w:pPr>
    </w:p>
    <w:p w14:paraId="1B9C3045">
      <w:pPr>
        <w:pStyle w:val="4"/>
        <w:numPr>
          <w:ilvl w:val="0"/>
          <w:numId w:val="0"/>
        </w:numPr>
        <w:tabs>
          <w:tab w:val="left" w:pos="389"/>
        </w:tabs>
        <w:spacing w:before="69" w:after="0" w:line="360" w:lineRule="auto"/>
        <w:ind w:left="30" w:leftChars="0" w:right="0" w:rightChars="0"/>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The goal of the </w:t>
      </w:r>
      <w:r>
        <w:rPr>
          <w:rStyle w:val="12"/>
          <w:rFonts w:hint="default" w:ascii="Times New Roman" w:hAnsi="Times New Roman" w:eastAsia="SimSun" w:cs="Times New Roman"/>
          <w:b w:val="0"/>
          <w:bCs w:val="0"/>
          <w:sz w:val="24"/>
          <w:szCs w:val="24"/>
        </w:rPr>
        <w:t>Job Portal Management System</w:t>
      </w:r>
      <w:r>
        <w:rPr>
          <w:rFonts w:hint="default" w:ascii="Times New Roman" w:hAnsi="Times New Roman" w:eastAsia="SimSun" w:cs="Times New Roman"/>
          <w:b w:val="0"/>
          <w:bCs w:val="0"/>
          <w:sz w:val="24"/>
          <w:szCs w:val="24"/>
        </w:rPr>
        <w:t xml:space="preserve"> is to develop a secure, efficient, and user-friendly web application that streamlines the recruitment process by connecting job seekers and recruiters on a single platform. The project aims to automate recruitment activities such as user registration, job posting, job searching, online applications, and applicant management, thereby reducing manual effort and paperwork. It also seeks to provide role-based access for administrators, recruiters, and job seekers to ensure secure and organized system operations. By using modern technologies such as </w:t>
      </w:r>
      <w:r>
        <w:rPr>
          <w:rStyle w:val="12"/>
          <w:rFonts w:hint="default" w:ascii="Times New Roman" w:hAnsi="Times New Roman" w:eastAsia="SimSun" w:cs="Times New Roman"/>
          <w:b w:val="0"/>
          <w:bCs w:val="0"/>
          <w:sz w:val="24"/>
          <w:szCs w:val="24"/>
        </w:rPr>
        <w:t>Java, Spring Boot, Spring Security, Thymeleaf, HTML, CSS, Bootstrap, JavaScript, and MySQL</w:t>
      </w:r>
      <w:r>
        <w:rPr>
          <w:rFonts w:hint="default" w:ascii="Times New Roman" w:hAnsi="Times New Roman" w:eastAsia="SimSun" w:cs="Times New Roman"/>
          <w:b w:val="0"/>
          <w:bCs w:val="0"/>
          <w:sz w:val="24"/>
          <w:szCs w:val="24"/>
        </w:rPr>
        <w:t>, the project aims to deliver a scalable, reliable, and maintainable solution that improves communication between employers and candidates, enhances the hiring process, and provides a strong foundation for future enhancements such as AI-based job recommendations, email notifications, and interview scheduling.</w:t>
      </w:r>
    </w:p>
    <w:p w14:paraId="5608C4A1">
      <w:pPr>
        <w:pStyle w:val="3"/>
        <w:spacing w:before="78" w:line="547" w:lineRule="auto"/>
        <w:ind w:left="0" w:leftChars="0" w:right="3702" w:firstLine="0" w:firstLineChars="0"/>
      </w:pPr>
      <w:bookmarkStart w:id="8" w:name="CHAPTER – 2"/>
      <w:bookmarkEnd w:id="8"/>
    </w:p>
    <w:p w14:paraId="700E5A37">
      <w:pPr>
        <w:pStyle w:val="3"/>
        <w:spacing w:before="78" w:line="547" w:lineRule="auto"/>
        <w:ind w:left="0" w:leftChars="0" w:right="3702" w:firstLine="0" w:firstLineChars="0"/>
      </w:pPr>
    </w:p>
    <w:p w14:paraId="4210ACC5">
      <w:pPr>
        <w:pStyle w:val="3"/>
        <w:spacing w:before="78" w:line="547" w:lineRule="auto"/>
        <w:ind w:left="0" w:leftChars="0" w:right="3702" w:firstLine="0" w:firstLineChars="0"/>
      </w:pPr>
    </w:p>
    <w:p w14:paraId="1E560464">
      <w:pPr>
        <w:pStyle w:val="3"/>
        <w:spacing w:before="78" w:line="547" w:lineRule="auto"/>
        <w:ind w:left="0" w:leftChars="0" w:right="3702" w:firstLine="0" w:firstLineChars="0"/>
      </w:pPr>
    </w:p>
    <w:p w14:paraId="7D8F6CB2">
      <w:pPr>
        <w:pStyle w:val="3"/>
        <w:spacing w:before="78" w:line="547" w:lineRule="auto"/>
        <w:ind w:left="0" w:leftChars="0" w:right="3702" w:firstLine="0" w:firstLineChars="0"/>
      </w:pPr>
    </w:p>
    <w:p w14:paraId="5C8F1FFB">
      <w:pPr>
        <w:pStyle w:val="3"/>
        <w:spacing w:before="78" w:line="547" w:lineRule="auto"/>
        <w:ind w:left="0" w:leftChars="0" w:right="3702" w:firstLine="0" w:firstLineChars="0"/>
      </w:pPr>
    </w:p>
    <w:p w14:paraId="19D7B702">
      <w:pPr>
        <w:pStyle w:val="3"/>
        <w:spacing w:before="78" w:line="547" w:lineRule="auto"/>
        <w:ind w:left="0" w:leftChars="0" w:right="3702" w:firstLine="0" w:firstLineChars="0"/>
      </w:pPr>
    </w:p>
    <w:p w14:paraId="0BA889E2">
      <w:pPr>
        <w:pStyle w:val="3"/>
        <w:spacing w:before="78" w:line="547" w:lineRule="auto"/>
        <w:ind w:left="0" w:leftChars="0" w:right="3702" w:firstLine="0" w:firstLineChars="0"/>
      </w:pPr>
    </w:p>
    <w:p w14:paraId="47A3B51A">
      <w:pPr>
        <w:pStyle w:val="3"/>
        <w:spacing w:before="78" w:line="547" w:lineRule="auto"/>
        <w:ind w:left="0" w:leftChars="0" w:right="3702" w:firstLine="0" w:firstLineChars="0"/>
      </w:pPr>
    </w:p>
    <w:p w14:paraId="4A4B95B5">
      <w:pPr>
        <w:pStyle w:val="3"/>
        <w:spacing w:before="78" w:line="547" w:lineRule="auto"/>
        <w:ind w:left="0" w:leftChars="0" w:right="3702" w:firstLine="0" w:firstLineChars="0"/>
      </w:pPr>
    </w:p>
    <w:p w14:paraId="7E1EB80C">
      <w:pPr>
        <w:pStyle w:val="3"/>
        <w:spacing w:before="78" w:line="547" w:lineRule="auto"/>
        <w:ind w:left="0" w:leftChars="0" w:right="3702" w:firstLine="0" w:firstLineChars="0"/>
      </w:pPr>
    </w:p>
    <w:p w14:paraId="5E1EB502">
      <w:pPr>
        <w:pStyle w:val="3"/>
        <w:spacing w:before="78" w:line="547" w:lineRule="auto"/>
        <w:ind w:left="0" w:leftChars="0" w:right="3702" w:firstLine="0" w:firstLineChars="0"/>
      </w:pPr>
    </w:p>
    <w:p w14:paraId="7C4C9229">
      <w:pPr>
        <w:pStyle w:val="3"/>
        <w:spacing w:before="78" w:line="547" w:lineRule="auto"/>
        <w:ind w:left="0" w:leftChars="0" w:right="3702" w:firstLine="0" w:firstLineChars="0"/>
        <w:jc w:val="center"/>
        <w:rPr>
          <w:rFonts w:hint="default" w:ascii="Times New Roman" w:hAnsi="Times New Roman" w:cs="Times New Roman"/>
        </w:rPr>
      </w:pPr>
      <w:r>
        <w:rPr>
          <w:rFonts w:hint="default"/>
          <w:lang w:val="en-US"/>
        </w:rPr>
        <w:t xml:space="preserve">                                       2.  </w:t>
      </w:r>
      <w:r>
        <w:rPr>
          <w:rFonts w:hint="default" w:ascii="Times New Roman" w:hAnsi="Times New Roman" w:eastAsia="SimSun" w:cs="Times New Roman"/>
          <w:sz w:val="24"/>
          <w:szCs w:val="24"/>
        </w:rPr>
        <w:t>LITERATURE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REVIEW</w:t>
      </w:r>
    </w:p>
    <w:p w14:paraId="60492286">
      <w:pPr>
        <w:pStyle w:val="7"/>
        <w:spacing w:before="243" w:line="376" w:lineRule="auto"/>
        <w:ind w:left="30" w:right="423"/>
        <w:jc w:val="both"/>
      </w:pPr>
      <w:r>
        <w:rPr>
          <w:w w:val="105"/>
        </w:rPr>
        <w:t>Traditional vehicle rental systems suffer from inaccurate and static pricing as their most significant problem. These systems use fixed pricing models where each vehicle is assigned a static daily or hourly rate that remains unchanged for months or years, meaning a vehicle manufactured in 2018 is priced the same</w:t>
      </w:r>
      <w:r>
        <w:rPr>
          <w:spacing w:val="-6"/>
          <w:w w:val="105"/>
        </w:rPr>
        <w:t xml:space="preserve"> </w:t>
      </w:r>
      <w:r>
        <w:rPr>
          <w:w w:val="105"/>
        </w:rPr>
        <w:t>as</w:t>
      </w:r>
      <w:r>
        <w:rPr>
          <w:spacing w:val="-1"/>
          <w:w w:val="105"/>
        </w:rPr>
        <w:t xml:space="preserve"> </w:t>
      </w:r>
      <w:r>
        <w:rPr>
          <w:w w:val="105"/>
        </w:rPr>
        <w:t>an identical model from</w:t>
      </w:r>
      <w:r>
        <w:rPr>
          <w:spacing w:val="-6"/>
          <w:w w:val="105"/>
        </w:rPr>
        <w:t xml:space="preserve"> </w:t>
      </w:r>
      <w:r>
        <w:rPr>
          <w:w w:val="105"/>
        </w:rPr>
        <w:t>2024.</w:t>
      </w:r>
      <w:r>
        <w:rPr>
          <w:spacing w:val="-4"/>
          <w:w w:val="105"/>
        </w:rPr>
        <w:t xml:space="preserve"> </w:t>
      </w:r>
      <w:r>
        <w:rPr>
          <w:w w:val="105"/>
        </w:rPr>
        <w:t>This</w:t>
      </w:r>
      <w:r>
        <w:rPr>
          <w:spacing w:val="-1"/>
          <w:w w:val="105"/>
        </w:rPr>
        <w:t xml:space="preserve"> </w:t>
      </w:r>
      <w:r>
        <w:rPr>
          <w:w w:val="105"/>
        </w:rPr>
        <w:t>fails</w:t>
      </w:r>
      <w:r>
        <w:rPr>
          <w:spacing w:val="-1"/>
          <w:w w:val="105"/>
        </w:rPr>
        <w:t xml:space="preserve"> </w:t>
      </w:r>
      <w:r>
        <w:rPr>
          <w:w w:val="105"/>
        </w:rPr>
        <w:t>to</w:t>
      </w:r>
      <w:r>
        <w:rPr>
          <w:spacing w:val="-6"/>
          <w:w w:val="105"/>
        </w:rPr>
        <w:t xml:space="preserve"> </w:t>
      </w:r>
      <w:r>
        <w:rPr>
          <w:w w:val="105"/>
        </w:rPr>
        <w:t>account for depreciation, where vehicle value decreases by approximately 8% each year, causing owners to either lose revenue by pricing too low or lose customers by pricing too high. Seasonal demand variations during festivals, weddings, holidays,</w:t>
      </w:r>
      <w:r>
        <w:rPr>
          <w:spacing w:val="-1"/>
          <w:w w:val="105"/>
        </w:rPr>
        <w:t xml:space="preserve"> </w:t>
      </w:r>
      <w:r>
        <w:rPr>
          <w:w w:val="105"/>
        </w:rPr>
        <w:t>or summer vacations</w:t>
      </w:r>
      <w:r>
        <w:rPr>
          <w:spacing w:val="-10"/>
          <w:w w:val="105"/>
        </w:rPr>
        <w:t xml:space="preserve"> </w:t>
      </w:r>
      <w:r>
        <w:rPr>
          <w:w w:val="105"/>
        </w:rPr>
        <w:t>are</w:t>
      </w:r>
      <w:r>
        <w:rPr>
          <w:spacing w:val="-3"/>
          <w:w w:val="105"/>
        </w:rPr>
        <w:t xml:space="preserve"> </w:t>
      </w:r>
      <w:r>
        <w:rPr>
          <w:w w:val="105"/>
        </w:rPr>
        <w:t>completely</w:t>
      </w:r>
      <w:r>
        <w:rPr>
          <w:spacing w:val="-8"/>
          <w:w w:val="105"/>
        </w:rPr>
        <w:t xml:space="preserve"> </w:t>
      </w:r>
      <w:r>
        <w:rPr>
          <w:w w:val="105"/>
        </w:rPr>
        <w:t>ignored,</w:t>
      </w:r>
      <w:r>
        <w:rPr>
          <w:spacing w:val="-1"/>
          <w:w w:val="105"/>
        </w:rPr>
        <w:t xml:space="preserve"> </w:t>
      </w:r>
      <w:r>
        <w:rPr>
          <w:w w:val="105"/>
        </w:rPr>
        <w:t>leading</w:t>
      </w:r>
      <w:r>
        <w:rPr>
          <w:spacing w:val="-2"/>
          <w:w w:val="105"/>
        </w:rPr>
        <w:t xml:space="preserve"> </w:t>
      </w:r>
      <w:r>
        <w:rPr>
          <w:w w:val="105"/>
        </w:rPr>
        <w:t>to</w:t>
      </w:r>
      <w:r>
        <w:rPr>
          <w:spacing w:val="-2"/>
          <w:w w:val="105"/>
        </w:rPr>
        <w:t xml:space="preserve"> </w:t>
      </w:r>
      <w:r>
        <w:rPr>
          <w:w w:val="105"/>
        </w:rPr>
        <w:t>missed</w:t>
      </w:r>
      <w:r>
        <w:rPr>
          <w:spacing w:val="-8"/>
          <w:w w:val="105"/>
        </w:rPr>
        <w:t xml:space="preserve"> </w:t>
      </w:r>
      <w:r>
        <w:rPr>
          <w:w w:val="105"/>
        </w:rPr>
        <w:t>revenue</w:t>
      </w:r>
      <w:r>
        <w:rPr>
          <w:spacing w:val="-9"/>
          <w:w w:val="105"/>
        </w:rPr>
        <w:t xml:space="preserve"> </w:t>
      </w:r>
      <w:r>
        <w:rPr>
          <w:w w:val="105"/>
        </w:rPr>
        <w:t>opportunities</w:t>
      </w:r>
      <w:r>
        <w:rPr>
          <w:spacing w:val="-4"/>
          <w:w w:val="105"/>
        </w:rPr>
        <w:t xml:space="preserve"> </w:t>
      </w:r>
      <w:r>
        <w:rPr>
          <w:w w:val="105"/>
        </w:rPr>
        <w:t>during peak seasons and low utilization during off-seasons. Additionally, manual estimation systems require owners to research competitor prices and update listings manually, a process that is time-consuming, error-prone, and inconsistent. By the time an owner notices market changes, optimal pricing opportunities are already lost.</w:t>
      </w:r>
    </w:p>
    <w:p w14:paraId="412B8B05">
      <w:pPr>
        <w:pStyle w:val="7"/>
        <w:spacing w:before="8"/>
      </w:pPr>
    </w:p>
    <w:p w14:paraId="105FB087">
      <w:pPr>
        <w:pStyle w:val="7"/>
        <w:spacing w:line="376" w:lineRule="auto"/>
        <w:ind w:left="30" w:right="415"/>
        <w:jc w:val="both"/>
      </w:pPr>
      <w:r>
        <w:rPr>
          <w:w w:val="105"/>
        </w:rPr>
        <w:t>Another critical problem is the inability of existing systems to process unstructured data such as vehicle feature descriptions and market sentiment. A vehicle with a sunroof, ADAS, leather seats, premium</w:t>
      </w:r>
      <w:r>
        <w:rPr>
          <w:spacing w:val="-3"/>
          <w:w w:val="105"/>
        </w:rPr>
        <w:t xml:space="preserve"> </w:t>
      </w:r>
      <w:r>
        <w:rPr>
          <w:w w:val="105"/>
        </w:rPr>
        <w:t>sound</w:t>
      </w:r>
      <w:r>
        <w:rPr>
          <w:spacing w:val="-8"/>
          <w:w w:val="105"/>
        </w:rPr>
        <w:t xml:space="preserve"> </w:t>
      </w:r>
      <w:r>
        <w:rPr>
          <w:w w:val="105"/>
        </w:rPr>
        <w:t>system, or</w:t>
      </w:r>
      <w:r>
        <w:rPr>
          <w:spacing w:val="-5"/>
          <w:w w:val="105"/>
        </w:rPr>
        <w:t xml:space="preserve"> </w:t>
      </w:r>
      <w:r>
        <w:rPr>
          <w:w w:val="105"/>
        </w:rPr>
        <w:t>360-degree</w:t>
      </w:r>
      <w:r>
        <w:rPr>
          <w:spacing w:val="-3"/>
          <w:w w:val="105"/>
        </w:rPr>
        <w:t xml:space="preserve"> </w:t>
      </w:r>
      <w:r>
        <w:rPr>
          <w:w w:val="105"/>
        </w:rPr>
        <w:t>camera</w:t>
      </w:r>
      <w:r>
        <w:rPr>
          <w:spacing w:val="-3"/>
          <w:w w:val="105"/>
        </w:rPr>
        <w:t xml:space="preserve"> </w:t>
      </w:r>
      <w:r>
        <w:rPr>
          <w:w w:val="105"/>
        </w:rPr>
        <w:t>should</w:t>
      </w:r>
      <w:r>
        <w:rPr>
          <w:spacing w:val="-8"/>
          <w:w w:val="105"/>
        </w:rPr>
        <w:t xml:space="preserve"> </w:t>
      </w:r>
      <w:r>
        <w:rPr>
          <w:w w:val="105"/>
        </w:rPr>
        <w:t>be</w:t>
      </w:r>
      <w:r>
        <w:rPr>
          <w:spacing w:val="-3"/>
          <w:w w:val="105"/>
        </w:rPr>
        <w:t xml:space="preserve"> </w:t>
      </w:r>
      <w:r>
        <w:rPr>
          <w:w w:val="105"/>
        </w:rPr>
        <w:t>priced</w:t>
      </w:r>
      <w:r>
        <w:rPr>
          <w:spacing w:val="-2"/>
          <w:w w:val="105"/>
        </w:rPr>
        <w:t xml:space="preserve"> </w:t>
      </w:r>
      <w:r>
        <w:rPr>
          <w:w w:val="105"/>
        </w:rPr>
        <w:t>higher</w:t>
      </w:r>
      <w:r>
        <w:rPr>
          <w:spacing w:val="-5"/>
          <w:w w:val="105"/>
        </w:rPr>
        <w:t xml:space="preserve"> </w:t>
      </w:r>
      <w:r>
        <w:rPr>
          <w:w w:val="105"/>
        </w:rPr>
        <w:t>than</w:t>
      </w:r>
      <w:r>
        <w:rPr>
          <w:spacing w:val="-2"/>
          <w:w w:val="105"/>
        </w:rPr>
        <w:t xml:space="preserve"> </w:t>
      </w:r>
      <w:r>
        <w:rPr>
          <w:w w:val="105"/>
        </w:rPr>
        <w:t>an</w:t>
      </w:r>
      <w:r>
        <w:rPr>
          <w:spacing w:val="-14"/>
          <w:w w:val="105"/>
        </w:rPr>
        <w:t xml:space="preserve"> </w:t>
      </w:r>
      <w:r>
        <w:rPr>
          <w:w w:val="105"/>
        </w:rPr>
        <w:t>identical model without these features, yet</w:t>
      </w:r>
      <w:r>
        <w:rPr>
          <w:spacing w:val="-4"/>
          <w:w w:val="105"/>
        </w:rPr>
        <w:t xml:space="preserve"> </w:t>
      </w:r>
      <w:r>
        <w:rPr>
          <w:w w:val="105"/>
        </w:rPr>
        <w:t>traditional systems</w:t>
      </w:r>
      <w:r>
        <w:rPr>
          <w:spacing w:val="-2"/>
          <w:w w:val="105"/>
        </w:rPr>
        <w:t xml:space="preserve"> </w:t>
      </w:r>
      <w:r>
        <w:rPr>
          <w:w w:val="105"/>
        </w:rPr>
        <w:t>have</w:t>
      </w:r>
      <w:r>
        <w:rPr>
          <w:spacing w:val="-1"/>
          <w:w w:val="105"/>
        </w:rPr>
        <w:t xml:space="preserve"> </w:t>
      </w:r>
      <w:r>
        <w:rPr>
          <w:w w:val="105"/>
        </w:rPr>
        <w:t>no mechanism</w:t>
      </w:r>
      <w:r>
        <w:rPr>
          <w:spacing w:val="-7"/>
          <w:w w:val="105"/>
        </w:rPr>
        <w:t xml:space="preserve"> </w:t>
      </w:r>
      <w:r>
        <w:rPr>
          <w:w w:val="105"/>
        </w:rPr>
        <w:t>to</w:t>
      </w:r>
      <w:r>
        <w:rPr>
          <w:spacing w:val="-6"/>
          <w:w w:val="105"/>
        </w:rPr>
        <w:t xml:space="preserve"> </w:t>
      </w:r>
      <w:r>
        <w:rPr>
          <w:w w:val="105"/>
        </w:rPr>
        <w:t>recognize</w:t>
      </w:r>
      <w:r>
        <w:rPr>
          <w:spacing w:val="-7"/>
          <w:w w:val="105"/>
        </w:rPr>
        <w:t xml:space="preserve"> </w:t>
      </w:r>
      <w:r>
        <w:rPr>
          <w:w w:val="105"/>
        </w:rPr>
        <w:t>or</w:t>
      </w:r>
      <w:r>
        <w:rPr>
          <w:spacing w:val="-3"/>
          <w:w w:val="105"/>
        </w:rPr>
        <w:t xml:space="preserve"> </w:t>
      </w:r>
      <w:r>
        <w:rPr>
          <w:w w:val="105"/>
        </w:rPr>
        <w:t>value</w:t>
      </w:r>
      <w:r>
        <w:rPr>
          <w:spacing w:val="-7"/>
          <w:w w:val="105"/>
        </w:rPr>
        <w:t xml:space="preserve"> </w:t>
      </w:r>
      <w:r>
        <w:rPr>
          <w:w w:val="105"/>
        </w:rPr>
        <w:t>these</w:t>
      </w:r>
      <w:r>
        <w:rPr>
          <w:spacing w:val="-1"/>
          <w:w w:val="105"/>
        </w:rPr>
        <w:t xml:space="preserve"> </w:t>
      </w:r>
      <w:r>
        <w:rPr>
          <w:w w:val="105"/>
        </w:rPr>
        <w:t>features. Market sentiment such as increased demand for SUVs during monsoon season, higher demand for electric vehicles in metropolitan cities, or lower demand for diesel vehicles in pollution-controlled areas is completely ignored. Rule-based dynamic pricing systems used by larger platforms operate on predefined rules like "increase price by 20% on weekends" but cannot learn from historical data, identify complex patterns, or improve over time. When market conditions change, rules must be updated manually, and there is no mechanism for continuous improvement based on booking success rates, customer feedback, or competitor price changes.</w:t>
      </w:r>
    </w:p>
    <w:p w14:paraId="13B5D438">
      <w:pPr>
        <w:pStyle w:val="7"/>
        <w:spacing w:before="1"/>
      </w:pPr>
    </w:p>
    <w:p w14:paraId="7E60F0DD">
      <w:pPr>
        <w:pStyle w:val="7"/>
        <w:spacing w:before="1" w:line="376" w:lineRule="auto"/>
        <w:ind w:left="30" w:right="422"/>
        <w:jc w:val="both"/>
      </w:pPr>
      <w:r>
        <w:rPr>
          <w:w w:val="105"/>
        </w:rPr>
        <w:t>The lack of an integrated role-based platform further compounds these problems. Most existing solutions are fragmented, with some platforms providing basic vehicle listing and booking but no intelligent pricing, while others offer price suggestions but no complete rental management features. No single system integrates ML-based price prediction, AI-based refinement, owner dashboards for listing management, customer dashboards for browsing and booking, and admin dashboards for monitoring and control.</w:t>
      </w:r>
    </w:p>
    <w:p w14:paraId="12CE6642">
      <w:pPr>
        <w:pStyle w:val="7"/>
        <w:spacing w:after="0" w:line="376" w:lineRule="auto"/>
        <w:jc w:val="both"/>
        <w:sectPr>
          <w:pgSz w:w="11910" w:h="16850"/>
          <w:pgMar w:top="128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75A17083">
      <w:pPr>
        <w:pStyle w:val="7"/>
        <w:spacing w:before="155"/>
        <w:jc w:val="center"/>
        <w:rPr>
          <w:rFonts w:hint="default" w:ascii="Times New Roman" w:hAnsi="Times New Roman" w:eastAsia="SimSun" w:cs="Times New Roman"/>
          <w:b/>
          <w:bCs/>
          <w:sz w:val="24"/>
          <w:szCs w:val="24"/>
        </w:rPr>
      </w:pPr>
      <w:r>
        <w:rPr>
          <w:rFonts w:hint="default" w:eastAsia="SimSun" w:cs="Times New Roman"/>
          <w:b/>
          <w:bCs/>
          <w:sz w:val="24"/>
          <w:szCs w:val="24"/>
          <w:lang w:val="en-US"/>
        </w:rPr>
        <w:t>3.</w:t>
      </w:r>
      <w:r>
        <w:rPr>
          <w:rFonts w:hint="default" w:ascii="Times New Roman" w:hAnsi="Times New Roman" w:eastAsia="SimSun" w:cs="Times New Roman"/>
          <w:b/>
          <w:bCs/>
          <w:sz w:val="24"/>
          <w:szCs w:val="24"/>
        </w:rPr>
        <w:t>PROBLEM STATEMENT</w:t>
      </w:r>
    </w:p>
    <w:p w14:paraId="5FD190CC">
      <w:pPr>
        <w:pStyle w:val="7"/>
        <w:spacing w:after="0" w:line="376" w:lineRule="auto"/>
        <w:jc w:val="both"/>
      </w:pPr>
    </w:p>
    <w:p w14:paraId="6EC35717">
      <w:pPr>
        <w:pStyle w:val="11"/>
        <w:keepNext w:val="0"/>
        <w:keepLines w:val="0"/>
        <w:widowControl/>
        <w:suppressLineNumbers w:val="0"/>
        <w:spacing w:before="0" w:beforeAutospacing="1" w:after="0" w:afterAutospacing="1" w:line="360" w:lineRule="auto"/>
        <w:ind w:left="0" w:right="0"/>
        <w:jc w:val="both"/>
        <w:rPr>
          <w:b w:val="0"/>
          <w:bCs w:val="0"/>
        </w:rPr>
      </w:pPr>
      <w:r>
        <w:rPr>
          <w:b w:val="0"/>
          <w:bCs w:val="0"/>
        </w:rPr>
        <w:t>The traditional recruitment process is often manual, time-consuming, and inefficient for both recruiters and job seekers. Companies usually rely on multiple platforms or manual methods to advertise job vacancies, collect resumes, and manage applicants, making it difficult to organize candidate information and track the recruitment process effectively. Similarly, job seekers face challenges in searching for suitable job opportunities, submitting applications to different companies, and monitoring their application status. These issues result in increased paperwork, delayed communication, and reduced efficiency in the hiring process.</w:t>
      </w:r>
    </w:p>
    <w:p w14:paraId="5673986D">
      <w:pPr>
        <w:pStyle w:val="11"/>
        <w:keepNext w:val="0"/>
        <w:keepLines w:val="0"/>
        <w:widowControl/>
        <w:suppressLineNumbers w:val="0"/>
        <w:spacing w:line="360" w:lineRule="auto"/>
        <w:jc w:val="both"/>
        <w:rPr>
          <w:b w:val="0"/>
          <w:bCs w:val="0"/>
        </w:rPr>
      </w:pPr>
      <w:r>
        <w:rPr>
          <w:b w:val="0"/>
          <w:bCs w:val="0"/>
        </w:rPr>
        <w:t xml:space="preserve">The </w:t>
      </w:r>
      <w:r>
        <w:rPr>
          <w:rStyle w:val="12"/>
          <w:b w:val="0"/>
          <w:bCs w:val="0"/>
        </w:rPr>
        <w:t>Job Portal Management System</w:t>
      </w:r>
      <w:r>
        <w:rPr>
          <w:b w:val="0"/>
          <w:bCs w:val="0"/>
        </w:rPr>
        <w:t xml:space="preserve"> is proposed to overcome these limitations by providing a centralized, secure, and user-friendly web application. The system enables recruiters to post and manage job vacancies, job seekers to search and apply for jobs online, and administrators to manage users, companies, and overall system activities. By automating recruitment tasks and implementing role-based authentication, the application reduces manual effort, improves data security, enhances communication between employers and candidates, and provides an efficient solution for modern online recruitment.</w:t>
      </w:r>
    </w:p>
    <w:p w14:paraId="5AA6D336">
      <w:pPr>
        <w:pStyle w:val="7"/>
        <w:spacing w:after="0" w:line="360" w:lineRule="auto"/>
        <w:jc w:val="both"/>
        <w:rPr>
          <w:b w:val="0"/>
          <w:bCs w:val="0"/>
        </w:rPr>
        <w:sectPr>
          <w:pgSz w:w="11910" w:h="16850"/>
          <w:pgMar w:top="130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2CD7A18B">
      <w:pPr>
        <w:pStyle w:val="7"/>
        <w:ind w:firstLine="3935" w:firstLineChars="1400"/>
        <w:rPr>
          <w:rFonts w:hint="default" w:ascii="Times New Roman" w:hAnsi="Times New Roman" w:cs="Times New Roman"/>
          <w:b/>
          <w:bCs/>
          <w:sz w:val="28"/>
          <w:szCs w:val="28"/>
        </w:rPr>
      </w:pPr>
      <w:bookmarkStart w:id="9" w:name="2.2 Proposed System"/>
      <w:bookmarkEnd w:id="9"/>
      <w:r>
        <w:rPr>
          <w:rFonts w:hint="default" w:eastAsia="SimSun" w:cs="Times New Roman"/>
          <w:b/>
          <w:bCs/>
          <w:sz w:val="28"/>
          <w:szCs w:val="28"/>
          <w:lang w:val="en-US"/>
        </w:rPr>
        <w:t>4.</w:t>
      </w:r>
      <w:r>
        <w:rPr>
          <w:rFonts w:hint="default" w:ascii="Times New Roman" w:hAnsi="Times New Roman" w:eastAsia="SimSun" w:cs="Times New Roman"/>
          <w:b/>
          <w:bCs/>
          <w:sz w:val="28"/>
          <w:szCs w:val="28"/>
        </w:rPr>
        <w:t>OBJECTIVES</w:t>
      </w:r>
    </w:p>
    <w:p w14:paraId="1BAC300F">
      <w:pPr>
        <w:pStyle w:val="7"/>
        <w:spacing w:before="82"/>
        <w:rPr>
          <w:b/>
          <w:sz w:val="28"/>
        </w:rPr>
      </w:pPr>
    </w:p>
    <w:p w14:paraId="3F4ABE37">
      <w:pPr>
        <w:pStyle w:val="11"/>
        <w:keepNext w:val="0"/>
        <w:keepLines w:val="0"/>
        <w:widowControl/>
        <w:suppressLineNumbers w:val="0"/>
        <w:spacing w:before="0" w:beforeAutospacing="1" w:after="0" w:afterAutospacing="1" w:line="360" w:lineRule="auto"/>
        <w:ind w:left="0" w:right="0"/>
        <w:jc w:val="both"/>
        <w:rPr>
          <w:b w:val="0"/>
          <w:bCs w:val="0"/>
        </w:rPr>
      </w:pPr>
      <w:bookmarkStart w:id="10" w:name="CHAPTER – 3"/>
      <w:bookmarkEnd w:id="10"/>
      <w:r>
        <w:rPr>
          <w:b w:val="0"/>
          <w:bCs w:val="0"/>
        </w:rPr>
        <w:t xml:space="preserve">The primary objective of the </w:t>
      </w:r>
      <w:r>
        <w:rPr>
          <w:rStyle w:val="12"/>
          <w:b w:val="0"/>
          <w:bCs w:val="0"/>
        </w:rPr>
        <w:t>Job Portal Management System</w:t>
      </w:r>
      <w:r>
        <w:rPr>
          <w:b w:val="0"/>
          <w:bCs w:val="0"/>
        </w:rPr>
        <w:t xml:space="preserve"> is to develop a secure, efficient, and user-friendly web application that simplifies and automates the recruitment process by providing a centralized platform for administrators, recruiters, and job seekers. The system is designed to eliminate the limitations of traditional recruitment methods by enabling organizations to post job vacancies online and allowing candidates to search and apply for jobs from anywhere. It aims to reduce manual paperwork, minimize processing time, improve communication between recruiters and applicants, and ensure transparency throughout the hiring process.</w:t>
      </w:r>
    </w:p>
    <w:p w14:paraId="0AFCD43F">
      <w:pPr>
        <w:pStyle w:val="11"/>
        <w:keepNext w:val="0"/>
        <w:keepLines w:val="0"/>
        <w:widowControl/>
        <w:suppressLineNumbers w:val="0"/>
        <w:spacing w:before="0" w:beforeAutospacing="1" w:after="0" w:afterAutospacing="1" w:line="360" w:lineRule="auto"/>
        <w:ind w:left="0" w:right="0"/>
        <w:jc w:val="both"/>
        <w:rPr>
          <w:b w:val="0"/>
          <w:bCs w:val="0"/>
        </w:rPr>
      </w:pPr>
      <w:r>
        <w:rPr>
          <w:b w:val="0"/>
          <w:bCs w:val="0"/>
        </w:rPr>
        <w:t xml:space="preserve">Another important objective of the project is to implement </w:t>
      </w:r>
      <w:r>
        <w:rPr>
          <w:rStyle w:val="12"/>
          <w:b w:val="0"/>
          <w:bCs w:val="0"/>
        </w:rPr>
        <w:t>role-based authentication and authorization</w:t>
      </w:r>
      <w:r>
        <w:rPr>
          <w:b w:val="0"/>
          <w:bCs w:val="0"/>
        </w:rPr>
        <w:t>, ensuring that each user can access only the features assigned to their role. The Administrator is responsible for managing users, recruiters, companies, and job postings, while Recruiters can create company profiles, post new jobs, edit or delete job listings, and manage applicants. Job Seekers can register, log in securely, search for jobs based on their qualifications and interests, upload resumes, apply for suitable positions, and track the status of their applications. This role-based approach improves system security, organization, and efficiency.</w:t>
      </w:r>
    </w:p>
    <w:p w14:paraId="330FC0DB">
      <w:pPr>
        <w:pStyle w:val="11"/>
        <w:keepNext w:val="0"/>
        <w:keepLines w:val="0"/>
        <w:widowControl/>
        <w:suppressLineNumbers w:val="0"/>
        <w:spacing w:line="360" w:lineRule="auto"/>
        <w:jc w:val="both"/>
        <w:rPr>
          <w:b w:val="0"/>
          <w:bCs w:val="0"/>
        </w:rPr>
      </w:pPr>
      <w:r>
        <w:rPr>
          <w:b w:val="0"/>
          <w:bCs w:val="0"/>
        </w:rPr>
        <w:t xml:space="preserve">The project also aims to provide a responsive and attractive user interface using </w:t>
      </w:r>
      <w:r>
        <w:rPr>
          <w:rStyle w:val="12"/>
          <w:b w:val="0"/>
          <w:bCs w:val="0"/>
        </w:rPr>
        <w:t>HTML, CSS, Bootstrap, JavaScript, and Thymeleaf</w:t>
      </w:r>
      <w:r>
        <w:rPr>
          <w:b w:val="0"/>
          <w:bCs w:val="0"/>
        </w:rPr>
        <w:t xml:space="preserve">, while the backend is developed using </w:t>
      </w:r>
      <w:r>
        <w:rPr>
          <w:rStyle w:val="12"/>
          <w:b w:val="0"/>
          <w:bCs w:val="0"/>
        </w:rPr>
        <w:t>Java, Spring Boot, Spring MVC, and Spring Security</w:t>
      </w:r>
      <w:r>
        <w:rPr>
          <w:b w:val="0"/>
          <w:bCs w:val="0"/>
        </w:rPr>
        <w:t xml:space="preserve">. </w:t>
      </w:r>
      <w:r>
        <w:rPr>
          <w:rStyle w:val="12"/>
          <w:b w:val="0"/>
          <w:bCs w:val="0"/>
        </w:rPr>
        <w:t>MySQL</w:t>
      </w:r>
      <w:r>
        <w:rPr>
          <w:b w:val="0"/>
          <w:bCs w:val="0"/>
        </w:rPr>
        <w:t xml:space="preserve"> is used as the database to securely store user information, company details, job postings, and application records. The application follows the </w:t>
      </w:r>
      <w:r>
        <w:rPr>
          <w:rStyle w:val="12"/>
          <w:b w:val="0"/>
          <w:bCs w:val="0"/>
        </w:rPr>
        <w:t>Model-View-Controller (MVC)</w:t>
      </w:r>
      <w:r>
        <w:rPr>
          <w:b w:val="0"/>
          <w:bCs w:val="0"/>
        </w:rPr>
        <w:t xml:space="preserve"> architecture, ensuring modularity, maintainability, and scalability. Data validation, secure password encryption, and efficient database management further enhance the reliability of the system.</w:t>
      </w:r>
    </w:p>
    <w:p w14:paraId="1660FC83">
      <w:pPr>
        <w:pStyle w:val="11"/>
        <w:keepNext w:val="0"/>
        <w:keepLines w:val="0"/>
        <w:widowControl/>
        <w:suppressLineNumbers w:val="0"/>
        <w:spacing w:line="360" w:lineRule="auto"/>
        <w:jc w:val="both"/>
        <w:rPr>
          <w:b w:val="0"/>
          <w:bCs w:val="0"/>
        </w:rPr>
      </w:pPr>
      <w:r>
        <w:rPr>
          <w:b w:val="0"/>
          <w:bCs w:val="0"/>
        </w:rPr>
        <w:t>Furthermore, the Job Portal Management System seeks to improve the overall recruitment experience by automating repetitive tasks, reducing administrative workload, and enabling faster hiring decisions. The project serves as a practical implementation of modern Java web technologies and demonstrates the development of an enterprise-level web application. It also provides a strong foundation for future enhancements such as AI-based job recommendations, resume screening, interview scheduling, email notifications, and analytics dashboards, making it suitable for both academic learning and real-world recruitment applications.</w:t>
      </w:r>
    </w:p>
    <w:p w14:paraId="5794C65B">
      <w:pPr>
        <w:pStyle w:val="11"/>
        <w:keepNext w:val="0"/>
        <w:keepLines w:val="0"/>
        <w:widowControl/>
        <w:suppressLineNumbers w:val="0"/>
        <w:spacing w:line="360" w:lineRule="auto"/>
        <w:jc w:val="both"/>
        <w:rPr>
          <w:b w:val="0"/>
          <w:bCs w:val="0"/>
        </w:rPr>
      </w:pPr>
    </w:p>
    <w:p w14:paraId="166246DF">
      <w:pPr>
        <w:pStyle w:val="7"/>
        <w:spacing w:before="115"/>
        <w:rPr>
          <w:b/>
          <w:sz w:val="31"/>
        </w:rPr>
      </w:pPr>
    </w:p>
    <w:p w14:paraId="79736648">
      <w:pPr>
        <w:spacing w:before="1"/>
        <w:ind w:left="312" w:right="1413" w:firstLine="0"/>
        <w:jc w:val="center"/>
        <w:rPr>
          <w:b/>
          <w:sz w:val="31"/>
        </w:rPr>
      </w:pPr>
      <w:r>
        <w:rPr>
          <w:rFonts w:hint="default"/>
          <w:b/>
          <w:sz w:val="31"/>
          <w:lang w:val="en-US"/>
        </w:rPr>
        <w:t>5.</w:t>
      </w:r>
      <w:r>
        <w:rPr>
          <w:b/>
          <w:sz w:val="31"/>
        </w:rPr>
        <w:t>SOFTWARE</w:t>
      </w:r>
      <w:r>
        <w:rPr>
          <w:b/>
          <w:spacing w:val="-5"/>
          <w:sz w:val="31"/>
        </w:rPr>
        <w:t xml:space="preserve"> </w:t>
      </w:r>
      <w:r>
        <w:rPr>
          <w:b/>
          <w:sz w:val="31"/>
        </w:rPr>
        <w:t>AND</w:t>
      </w:r>
      <w:r>
        <w:rPr>
          <w:b/>
          <w:spacing w:val="9"/>
          <w:sz w:val="31"/>
        </w:rPr>
        <w:t xml:space="preserve"> </w:t>
      </w:r>
      <w:r>
        <w:rPr>
          <w:b/>
          <w:sz w:val="31"/>
        </w:rPr>
        <w:t>HARDWARE</w:t>
      </w:r>
      <w:r>
        <w:rPr>
          <w:b/>
          <w:spacing w:val="6"/>
          <w:sz w:val="31"/>
        </w:rPr>
        <w:t xml:space="preserve"> </w:t>
      </w:r>
      <w:r>
        <w:rPr>
          <w:b/>
          <w:spacing w:val="-2"/>
          <w:sz w:val="31"/>
        </w:rPr>
        <w:t>REQUIREMENTS</w:t>
      </w:r>
    </w:p>
    <w:p w14:paraId="674EE6FF">
      <w:pPr>
        <w:pStyle w:val="7"/>
        <w:spacing w:before="244"/>
        <w:rPr>
          <w:b/>
          <w:sz w:val="31"/>
        </w:rPr>
      </w:pPr>
    </w:p>
    <w:p w14:paraId="7104ED6F">
      <w:pPr>
        <w:pStyle w:val="3"/>
        <w:numPr>
          <w:numId w:val="0"/>
        </w:numPr>
        <w:tabs>
          <w:tab w:val="left" w:pos="476"/>
        </w:tabs>
        <w:spacing w:before="0" w:after="0" w:line="240" w:lineRule="auto"/>
        <w:ind w:leftChars="0" w:right="0" w:rightChars="0"/>
        <w:jc w:val="left"/>
      </w:pPr>
      <w:bookmarkStart w:id="11" w:name="3.1 Software Requirements"/>
      <w:bookmarkEnd w:id="11"/>
      <w:r>
        <w:rPr>
          <w:spacing w:val="-4"/>
        </w:rPr>
        <w:t>Software</w:t>
      </w:r>
      <w:r>
        <w:rPr>
          <w:spacing w:val="-1"/>
        </w:rPr>
        <w:t xml:space="preserve"> </w:t>
      </w:r>
      <w:r>
        <w:rPr>
          <w:spacing w:val="-2"/>
        </w:rPr>
        <w:t>Requirements</w:t>
      </w:r>
    </w:p>
    <w:p w14:paraId="5FCAA44C">
      <w:pPr>
        <w:pStyle w:val="7"/>
        <w:rPr>
          <w:b/>
          <w:sz w:val="28"/>
        </w:rPr>
      </w:pPr>
    </w:p>
    <w:p w14:paraId="5269ADE4">
      <w:pPr>
        <w:pStyle w:val="7"/>
        <w:spacing w:before="10"/>
        <w:rPr>
          <w:b/>
          <w:sz w:val="28"/>
        </w:rPr>
      </w:pPr>
    </w:p>
    <w:p w14:paraId="1BCB8E4A">
      <w:pPr>
        <w:keepNext w:val="0"/>
        <w:keepLines w:val="0"/>
        <w:widowControl/>
        <w:suppressLineNumbers w:val="0"/>
        <w:spacing w:line="360" w:lineRule="auto"/>
        <w:jc w:val="both"/>
        <w:rPr>
          <w:b w:val="0"/>
          <w:bCs w:val="0"/>
          <w:sz w:val="24"/>
          <w:szCs w:val="24"/>
        </w:rPr>
      </w:pPr>
      <w:r>
        <w:rPr>
          <w:rFonts w:ascii="Symbol" w:hAnsi="Symbol" w:eastAsia="Symbol" w:cs="Symbol"/>
          <w:sz w:val="24"/>
          <w:szCs w:val="24"/>
        </w:rPr>
        <w:t>·</w:t>
      </w:r>
      <w:r>
        <w:rPr>
          <w:rFonts w:hint="eastAsia" w:ascii="SimSun" w:hAnsi="SimSun" w:eastAsia="SimSun" w:cs="SimSun"/>
          <w:b w:val="0"/>
          <w:bCs w:val="0"/>
          <w:sz w:val="24"/>
          <w:szCs w:val="24"/>
        </w:rPr>
        <w:t xml:space="preserve">  </w:t>
      </w:r>
      <w:r>
        <w:rPr>
          <w:rStyle w:val="12"/>
          <w:b w:val="0"/>
          <w:bCs w:val="0"/>
          <w:sz w:val="24"/>
          <w:szCs w:val="24"/>
        </w:rPr>
        <w:t>Frontend:</w:t>
      </w:r>
      <w:r>
        <w:rPr>
          <w:b w:val="0"/>
          <w:bCs w:val="0"/>
          <w:sz w:val="24"/>
          <w:szCs w:val="24"/>
        </w:rPr>
        <w:t xml:space="preserve"> HTML5, CSS3, Bootstrap 5, JavaScript, Thymeleaf </w:t>
      </w:r>
    </w:p>
    <w:p w14:paraId="2FDD790C">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Backend:</w:t>
      </w:r>
      <w:r>
        <w:rPr>
          <w:b w:val="0"/>
          <w:bCs w:val="0"/>
          <w:sz w:val="24"/>
          <w:szCs w:val="24"/>
        </w:rPr>
        <w:t xml:space="preserve"> Java, Spring Boot, Spring MVC, Spring Security </w:t>
      </w:r>
    </w:p>
    <w:p w14:paraId="7EF1F468">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Database:</w:t>
      </w:r>
      <w:r>
        <w:rPr>
          <w:b w:val="0"/>
          <w:bCs w:val="0"/>
          <w:sz w:val="24"/>
          <w:szCs w:val="24"/>
        </w:rPr>
        <w:t xml:space="preserve"> MySQL 8.0 </w:t>
      </w:r>
    </w:p>
    <w:p w14:paraId="191F793C">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Build Tool:</w:t>
      </w:r>
      <w:r>
        <w:rPr>
          <w:b w:val="0"/>
          <w:bCs w:val="0"/>
          <w:sz w:val="24"/>
          <w:szCs w:val="24"/>
        </w:rPr>
        <w:t xml:space="preserve"> Maven </w:t>
      </w:r>
    </w:p>
    <w:p w14:paraId="3634F561">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IDE:</w:t>
      </w:r>
      <w:r>
        <w:rPr>
          <w:b w:val="0"/>
          <w:bCs w:val="0"/>
          <w:sz w:val="24"/>
          <w:szCs w:val="24"/>
        </w:rPr>
        <w:t xml:space="preserve"> Spring Tool Suite (STS) / IntelliJ IDEA / Eclipse </w:t>
      </w:r>
    </w:p>
    <w:p w14:paraId="7D803CA4">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Server:</w:t>
      </w:r>
      <w:r>
        <w:rPr>
          <w:b w:val="0"/>
          <w:bCs w:val="0"/>
          <w:sz w:val="24"/>
          <w:szCs w:val="24"/>
        </w:rPr>
        <w:t xml:space="preserve"> Apache Tomcat (Embedded in Spring Boot) </w:t>
      </w:r>
    </w:p>
    <w:p w14:paraId="28E84756">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Version Control:</w:t>
      </w:r>
      <w:r>
        <w:rPr>
          <w:b w:val="0"/>
          <w:bCs w:val="0"/>
          <w:sz w:val="24"/>
          <w:szCs w:val="24"/>
        </w:rPr>
        <w:t xml:space="preserve"> Git and GitHub </w:t>
      </w:r>
    </w:p>
    <w:p w14:paraId="0C198087">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Operating System:</w:t>
      </w:r>
      <w:r>
        <w:rPr>
          <w:b w:val="0"/>
          <w:bCs w:val="0"/>
          <w:sz w:val="24"/>
          <w:szCs w:val="24"/>
        </w:rPr>
        <w:t xml:space="preserve"> Windows 10/11, Linux, or macOS </w:t>
      </w:r>
    </w:p>
    <w:p w14:paraId="77260F85">
      <w:pPr>
        <w:keepNext w:val="0"/>
        <w:keepLines w:val="0"/>
        <w:widowControl/>
        <w:suppressLineNumbers w:val="0"/>
        <w:spacing w:line="360" w:lineRule="auto"/>
        <w:jc w:val="both"/>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Web Browser:</w:t>
      </w:r>
      <w:r>
        <w:rPr>
          <w:b w:val="0"/>
          <w:bCs w:val="0"/>
          <w:sz w:val="24"/>
          <w:szCs w:val="24"/>
        </w:rPr>
        <w:t xml:space="preserve"> Google Chrome, Mozilla Firefox, Microsoft Edge</w:t>
      </w:r>
    </w:p>
    <w:p w14:paraId="1E84085E">
      <w:pPr>
        <w:pStyle w:val="7"/>
      </w:pPr>
    </w:p>
    <w:p w14:paraId="6C6249D8">
      <w:pPr>
        <w:pStyle w:val="7"/>
      </w:pPr>
    </w:p>
    <w:p w14:paraId="667684FE">
      <w:pPr>
        <w:pStyle w:val="7"/>
      </w:pPr>
    </w:p>
    <w:p w14:paraId="70F448D1">
      <w:pPr>
        <w:pStyle w:val="7"/>
      </w:pPr>
    </w:p>
    <w:p w14:paraId="17F74AA7">
      <w:pPr>
        <w:pStyle w:val="7"/>
        <w:spacing w:before="73"/>
      </w:pPr>
    </w:p>
    <w:p w14:paraId="30F54DFA">
      <w:pPr>
        <w:pStyle w:val="3"/>
        <w:numPr>
          <w:numId w:val="0"/>
        </w:numPr>
        <w:tabs>
          <w:tab w:val="left" w:pos="476"/>
        </w:tabs>
        <w:spacing w:before="0" w:after="0" w:line="240" w:lineRule="auto"/>
        <w:ind w:leftChars="0" w:right="0" w:rightChars="0"/>
        <w:jc w:val="left"/>
      </w:pPr>
      <w:bookmarkStart w:id="12" w:name="3.2 Hardware requirements"/>
      <w:bookmarkEnd w:id="12"/>
      <w:r>
        <w:rPr>
          <w:spacing w:val="-4"/>
        </w:rPr>
        <w:t>Hardware</w:t>
      </w:r>
      <w:r>
        <w:t xml:space="preserve"> </w:t>
      </w:r>
      <w:r>
        <w:rPr>
          <w:spacing w:val="-2"/>
        </w:rPr>
        <w:t>requirements</w:t>
      </w:r>
    </w:p>
    <w:p w14:paraId="2D9C2F86">
      <w:pPr>
        <w:pStyle w:val="7"/>
        <w:spacing w:before="282" w:line="360" w:lineRule="auto"/>
        <w:rPr>
          <w:b/>
          <w:sz w:val="28"/>
        </w:rPr>
      </w:pPr>
    </w:p>
    <w:p w14:paraId="62252B31">
      <w:pPr>
        <w:keepNext w:val="0"/>
        <w:keepLines w:val="0"/>
        <w:widowControl/>
        <w:suppressLineNumbers w:val="0"/>
        <w:spacing w:line="360" w:lineRule="auto"/>
        <w:rPr>
          <w:b w:val="0"/>
          <w:bCs w:val="0"/>
          <w:sz w:val="24"/>
          <w:szCs w:val="24"/>
        </w:rPr>
      </w:pPr>
      <w:bookmarkStart w:id="13" w:name="CHAPTER – 4"/>
      <w:bookmarkEnd w:id="13"/>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b w:val="0"/>
          <w:bCs w:val="0"/>
          <w:sz w:val="24"/>
          <w:szCs w:val="24"/>
        </w:rPr>
        <w:t xml:space="preserve"> </w:t>
      </w:r>
      <w:r>
        <w:rPr>
          <w:rStyle w:val="12"/>
          <w:b w:val="0"/>
          <w:bCs w:val="0"/>
          <w:sz w:val="24"/>
          <w:szCs w:val="24"/>
        </w:rPr>
        <w:t>Processor:</w:t>
      </w:r>
      <w:r>
        <w:rPr>
          <w:b w:val="0"/>
          <w:bCs w:val="0"/>
          <w:sz w:val="24"/>
          <w:szCs w:val="24"/>
        </w:rPr>
        <w:t xml:space="preserve"> Intel Core i5 or above (or equivalent AMD processor) </w:t>
      </w:r>
    </w:p>
    <w:p w14:paraId="0D3469C1">
      <w:pPr>
        <w:keepNext w:val="0"/>
        <w:keepLines w:val="0"/>
        <w:widowControl/>
        <w:suppressLineNumbers w:val="0"/>
        <w:spacing w:line="360" w:lineRule="auto"/>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RAM:</w:t>
      </w:r>
      <w:r>
        <w:rPr>
          <w:b w:val="0"/>
          <w:bCs w:val="0"/>
          <w:sz w:val="24"/>
          <w:szCs w:val="24"/>
        </w:rPr>
        <w:t xml:space="preserve"> Minimum 8 GB (16 GB recommended) </w:t>
      </w:r>
    </w:p>
    <w:p w14:paraId="7DF3B7F0">
      <w:pPr>
        <w:keepNext w:val="0"/>
        <w:keepLines w:val="0"/>
        <w:widowControl/>
        <w:suppressLineNumbers w:val="0"/>
        <w:spacing w:line="360" w:lineRule="auto"/>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Storage:</w:t>
      </w:r>
      <w:r>
        <w:rPr>
          <w:b w:val="0"/>
          <w:bCs w:val="0"/>
          <w:sz w:val="24"/>
          <w:szCs w:val="24"/>
        </w:rPr>
        <w:t xml:space="preserve"> At least 20 GB free disk space (SSD recommended) </w:t>
      </w:r>
    </w:p>
    <w:p w14:paraId="405022E4">
      <w:pPr>
        <w:keepNext w:val="0"/>
        <w:keepLines w:val="0"/>
        <w:widowControl/>
        <w:suppressLineNumbers w:val="0"/>
        <w:spacing w:line="360" w:lineRule="auto"/>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Display:</w:t>
      </w:r>
      <w:r>
        <w:rPr>
          <w:b w:val="0"/>
          <w:bCs w:val="0"/>
          <w:sz w:val="24"/>
          <w:szCs w:val="24"/>
        </w:rPr>
        <w:t xml:space="preserve"> 1366 × 768 resolution or higher </w:t>
      </w:r>
    </w:p>
    <w:p w14:paraId="2D06C1D5">
      <w:pPr>
        <w:keepNext w:val="0"/>
        <w:keepLines w:val="0"/>
        <w:widowControl/>
        <w:suppressLineNumbers w:val="0"/>
        <w:spacing w:line="360" w:lineRule="auto"/>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Internet Connection:</w:t>
      </w:r>
      <w:r>
        <w:rPr>
          <w:b w:val="0"/>
          <w:bCs w:val="0"/>
          <w:sz w:val="24"/>
          <w:szCs w:val="24"/>
        </w:rPr>
        <w:t xml:space="preserve"> Required for downloading dependencies, updates, and project deployment </w:t>
      </w:r>
    </w:p>
    <w:p w14:paraId="73995134">
      <w:pPr>
        <w:keepNext w:val="0"/>
        <w:keepLines w:val="0"/>
        <w:widowControl/>
        <w:suppressLineNumbers w:val="0"/>
        <w:spacing w:line="360" w:lineRule="auto"/>
        <w:rPr>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rStyle w:val="12"/>
          <w:b w:val="0"/>
          <w:bCs w:val="0"/>
          <w:sz w:val="24"/>
          <w:szCs w:val="24"/>
        </w:rPr>
        <w:t>Keyboard and Mouse:</w:t>
      </w:r>
      <w:r>
        <w:rPr>
          <w:b w:val="0"/>
          <w:bCs w:val="0"/>
          <w:sz w:val="24"/>
          <w:szCs w:val="24"/>
        </w:rPr>
        <w:t xml:space="preserve"> Standard input devices</w:t>
      </w:r>
    </w:p>
    <w:p w14:paraId="67F97601">
      <w:pPr>
        <w:keepNext w:val="0"/>
        <w:keepLines w:val="0"/>
        <w:widowControl/>
        <w:suppressLineNumbers w:val="0"/>
        <w:rPr>
          <w:b w:val="0"/>
          <w:bCs w:val="0"/>
        </w:rPr>
      </w:pPr>
    </w:p>
    <w:p w14:paraId="582B0C79">
      <w:pPr>
        <w:keepNext w:val="0"/>
        <w:keepLines w:val="0"/>
        <w:widowControl/>
        <w:suppressLineNumbers w:val="0"/>
        <w:rPr>
          <w:b w:val="0"/>
          <w:bCs w:val="0"/>
        </w:rPr>
      </w:pPr>
    </w:p>
    <w:p w14:paraId="361E3B65">
      <w:pPr>
        <w:keepNext w:val="0"/>
        <w:keepLines w:val="0"/>
        <w:widowControl/>
        <w:suppressLineNumbers w:val="0"/>
        <w:rPr>
          <w:b w:val="0"/>
          <w:bCs w:val="0"/>
        </w:rPr>
      </w:pPr>
    </w:p>
    <w:p w14:paraId="58BB0A7F">
      <w:pPr>
        <w:keepNext w:val="0"/>
        <w:keepLines w:val="0"/>
        <w:widowControl/>
        <w:suppressLineNumbers w:val="0"/>
        <w:rPr>
          <w:b w:val="0"/>
          <w:bCs w:val="0"/>
        </w:rPr>
      </w:pPr>
    </w:p>
    <w:p w14:paraId="21E8C52A">
      <w:pPr>
        <w:keepNext w:val="0"/>
        <w:keepLines w:val="0"/>
        <w:widowControl/>
        <w:suppressLineNumbers w:val="0"/>
        <w:rPr>
          <w:b w:val="0"/>
          <w:bCs w:val="0"/>
        </w:rPr>
      </w:pPr>
    </w:p>
    <w:p w14:paraId="3A661D65">
      <w:pPr>
        <w:keepNext w:val="0"/>
        <w:keepLines w:val="0"/>
        <w:widowControl/>
        <w:suppressLineNumbers w:val="0"/>
        <w:rPr>
          <w:b w:val="0"/>
          <w:bCs w:val="0"/>
        </w:rPr>
      </w:pPr>
    </w:p>
    <w:p w14:paraId="6C4484DA">
      <w:pPr>
        <w:keepNext w:val="0"/>
        <w:keepLines w:val="0"/>
        <w:widowControl/>
        <w:suppressLineNumbers w:val="0"/>
        <w:rPr>
          <w:b w:val="0"/>
          <w:bCs w:val="0"/>
        </w:rPr>
      </w:pPr>
    </w:p>
    <w:p w14:paraId="6DDB0035">
      <w:pPr>
        <w:keepNext w:val="0"/>
        <w:keepLines w:val="0"/>
        <w:widowControl/>
        <w:suppressLineNumbers w:val="0"/>
        <w:rPr>
          <w:b w:val="0"/>
          <w:bCs w:val="0"/>
        </w:rPr>
      </w:pPr>
    </w:p>
    <w:p w14:paraId="46622D85">
      <w:pPr>
        <w:keepNext w:val="0"/>
        <w:keepLines w:val="0"/>
        <w:widowControl/>
        <w:suppressLineNumbers w:val="0"/>
        <w:rPr>
          <w:b w:val="0"/>
          <w:bCs w:val="0"/>
        </w:rPr>
      </w:pPr>
    </w:p>
    <w:p w14:paraId="47FF9CC0">
      <w:pPr>
        <w:spacing w:before="190"/>
        <w:ind w:right="1101"/>
        <w:jc w:val="both"/>
        <w:rPr>
          <w:b/>
          <w:sz w:val="31"/>
        </w:rPr>
      </w:pPr>
    </w:p>
    <w:p w14:paraId="2B75AD7B">
      <w:pPr>
        <w:spacing w:before="190"/>
        <w:ind w:left="678" w:right="1101" w:firstLine="0"/>
        <w:jc w:val="center"/>
        <w:rPr>
          <w:b/>
          <w:sz w:val="31"/>
        </w:rPr>
      </w:pPr>
      <w:r>
        <w:rPr>
          <w:rFonts w:hint="default"/>
          <w:b/>
          <w:sz w:val="31"/>
          <w:lang w:val="en-US"/>
        </w:rPr>
        <w:t>6.</w:t>
      </w:r>
      <w:r>
        <w:rPr>
          <w:b/>
          <w:sz w:val="31"/>
        </w:rPr>
        <w:t>SYSTEM</w:t>
      </w:r>
      <w:r>
        <w:rPr>
          <w:b/>
          <w:spacing w:val="18"/>
          <w:sz w:val="31"/>
        </w:rPr>
        <w:t xml:space="preserve"> </w:t>
      </w:r>
      <w:r>
        <w:rPr>
          <w:b/>
          <w:sz w:val="31"/>
        </w:rPr>
        <w:t>DESIGN</w:t>
      </w:r>
      <w:r>
        <w:rPr>
          <w:b/>
          <w:spacing w:val="6"/>
          <w:sz w:val="31"/>
        </w:rPr>
        <w:t xml:space="preserve"> </w:t>
      </w:r>
      <w:r>
        <w:rPr>
          <w:b/>
          <w:sz w:val="31"/>
        </w:rPr>
        <w:t>AND</w:t>
      </w:r>
      <w:r>
        <w:rPr>
          <w:b/>
          <w:spacing w:val="24"/>
          <w:sz w:val="31"/>
        </w:rPr>
        <w:t xml:space="preserve"> </w:t>
      </w:r>
      <w:r>
        <w:rPr>
          <w:b/>
          <w:spacing w:val="-2"/>
          <w:sz w:val="31"/>
        </w:rPr>
        <w:t>MODULES</w:t>
      </w:r>
    </w:p>
    <w:p w14:paraId="24099F10">
      <w:pPr>
        <w:pStyle w:val="7"/>
        <w:spacing w:before="244"/>
        <w:rPr>
          <w:b/>
          <w:sz w:val="31"/>
        </w:rPr>
      </w:pPr>
    </w:p>
    <w:p w14:paraId="303A43F6">
      <w:pPr>
        <w:pStyle w:val="3"/>
        <w:numPr>
          <w:numId w:val="0"/>
        </w:numPr>
        <w:tabs>
          <w:tab w:val="left" w:pos="864"/>
        </w:tabs>
        <w:spacing w:before="1" w:after="0" w:line="240" w:lineRule="auto"/>
        <w:ind w:right="0" w:rightChars="0" w:firstLine="544" w:firstLineChars="200"/>
        <w:jc w:val="left"/>
        <w:rPr>
          <w:spacing w:val="-2"/>
        </w:rPr>
      </w:pPr>
      <w:bookmarkStart w:id="14" w:name="4.1 System Architecture"/>
      <w:bookmarkEnd w:id="14"/>
      <w:r>
        <w:rPr>
          <w:spacing w:val="-4"/>
        </w:rPr>
        <w:t>System</w:t>
      </w:r>
      <w:r>
        <w:rPr>
          <w:spacing w:val="-14"/>
        </w:rPr>
        <w:t xml:space="preserve"> </w:t>
      </w:r>
      <w:r>
        <w:rPr>
          <w:spacing w:val="-2"/>
        </w:rPr>
        <w:t>Architecture</w:t>
      </w:r>
    </w:p>
    <w:p w14:paraId="1E48ED26">
      <w:pPr>
        <w:pStyle w:val="3"/>
        <w:numPr>
          <w:ilvl w:val="0"/>
          <w:numId w:val="0"/>
        </w:numPr>
        <w:tabs>
          <w:tab w:val="left" w:pos="864"/>
        </w:tabs>
        <w:spacing w:before="1" w:after="0" w:line="240" w:lineRule="auto"/>
        <w:ind w:left="448" w:leftChars="0" w:right="0" w:rightChars="0"/>
        <w:jc w:val="left"/>
        <w:rPr>
          <w:spacing w:val="-2"/>
        </w:rPr>
      </w:pPr>
    </w:p>
    <w:p w14:paraId="4E16C6F2">
      <w:pPr>
        <w:pStyle w:val="3"/>
        <w:numPr>
          <w:ilvl w:val="0"/>
          <w:numId w:val="0"/>
        </w:numPr>
        <w:tabs>
          <w:tab w:val="left" w:pos="864"/>
        </w:tabs>
        <w:spacing w:before="1" w:after="0" w:line="240" w:lineRule="auto"/>
        <w:ind w:left="448" w:leftChars="0" w:right="0" w:rightChars="0"/>
        <w:jc w:val="left"/>
        <w:rPr>
          <w:spacing w:val="-2"/>
        </w:rPr>
      </w:pPr>
      <w:r>
        <w:drawing>
          <wp:inline distT="0" distB="0" distL="114300" distR="114300">
            <wp:extent cx="5302250" cy="3520440"/>
            <wp:effectExtent l="0" t="0" r="6350" b="1016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15"/>
                    <a:stretch>
                      <a:fillRect/>
                    </a:stretch>
                  </pic:blipFill>
                  <pic:spPr>
                    <a:xfrm>
                      <a:off x="0" y="0"/>
                      <a:ext cx="5302250" cy="3520440"/>
                    </a:xfrm>
                    <a:prstGeom prst="rect">
                      <a:avLst/>
                    </a:prstGeom>
                    <a:noFill/>
                    <a:ln>
                      <a:noFill/>
                    </a:ln>
                  </pic:spPr>
                </pic:pic>
              </a:graphicData>
            </a:graphic>
          </wp:inline>
        </w:drawing>
      </w:r>
    </w:p>
    <w:p w14:paraId="31B416EA">
      <w:pPr>
        <w:pStyle w:val="3"/>
        <w:numPr>
          <w:ilvl w:val="0"/>
          <w:numId w:val="0"/>
        </w:numPr>
        <w:tabs>
          <w:tab w:val="left" w:pos="864"/>
        </w:tabs>
        <w:spacing w:before="1" w:after="0" w:line="240" w:lineRule="auto"/>
        <w:ind w:right="0" w:rightChars="0"/>
        <w:jc w:val="left"/>
        <w:rPr>
          <w:spacing w:val="-2"/>
        </w:rPr>
      </w:pPr>
    </w:p>
    <w:p w14:paraId="36D949C1">
      <w:pPr>
        <w:pStyle w:val="3"/>
        <w:numPr>
          <w:ilvl w:val="0"/>
          <w:numId w:val="0"/>
        </w:numPr>
        <w:tabs>
          <w:tab w:val="left" w:pos="864"/>
        </w:tabs>
        <w:spacing w:before="1" w:after="0" w:line="240" w:lineRule="auto"/>
        <w:ind w:right="0" w:rightChars="0"/>
        <w:jc w:val="left"/>
        <w:rPr>
          <w:b/>
          <w:sz w:val="28"/>
        </w:rPr>
      </w:pPr>
      <w:r>
        <w:rPr>
          <w:rFonts w:ascii="SimSun" w:hAnsi="SimSun" w:eastAsia="SimSun" w:cs="SimSun"/>
          <w:sz w:val="24"/>
          <w:szCs w:val="24"/>
        </w:rPr>
        <w:drawing>
          <wp:inline distT="0" distB="0" distL="114300" distR="114300">
            <wp:extent cx="304800" cy="304800"/>
            <wp:effectExtent l="0" t="0" r="0" b="0"/>
            <wp:docPr id="3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14:paraId="1B742BDC">
      <w:pPr>
        <w:pStyle w:val="7"/>
        <w:ind w:left="687" w:right="1101"/>
        <w:jc w:val="center"/>
      </w:pPr>
      <w:r>
        <w:t>Fig.1:</w:t>
      </w:r>
      <w:r>
        <w:rPr>
          <w:spacing w:val="24"/>
        </w:rPr>
        <w:t xml:space="preserve"> </w:t>
      </w:r>
      <w:r>
        <w:t>System</w:t>
      </w:r>
      <w:r>
        <w:rPr>
          <w:spacing w:val="8"/>
        </w:rPr>
        <w:t xml:space="preserve"> </w:t>
      </w:r>
      <w:r>
        <w:rPr>
          <w:spacing w:val="-2"/>
        </w:rPr>
        <w:t>Architecture</w:t>
      </w:r>
    </w:p>
    <w:p w14:paraId="7F24CDDB">
      <w:pPr>
        <w:pStyle w:val="7"/>
      </w:pPr>
    </w:p>
    <w:p w14:paraId="598C30AF">
      <w:pPr>
        <w:pStyle w:val="7"/>
        <w:spacing w:before="114"/>
      </w:pPr>
    </w:p>
    <w:p w14:paraId="6EFFA064">
      <w:pPr>
        <w:pStyle w:val="7"/>
        <w:spacing w:after="0" w:line="372" w:lineRule="auto"/>
        <w:sectPr>
          <w:pgSz w:w="11910" w:h="16850"/>
          <w:pgMar w:top="134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bookmarkStart w:id="15" w:name="This diagram shows the VehiclePro system"/>
      <w:bookmarkEnd w:id="15"/>
    </w:p>
    <w:p w14:paraId="09849874">
      <w:pPr>
        <w:pStyle w:val="3"/>
        <w:spacing w:before="76"/>
        <w:ind w:left="499"/>
      </w:pPr>
      <w:bookmarkStart w:id="16" w:name="Data Flow Diagram"/>
      <w:bookmarkEnd w:id="16"/>
      <w:r>
        <w:t>Data</w:t>
      </w:r>
      <w:r>
        <w:rPr>
          <w:spacing w:val="-8"/>
        </w:rPr>
        <w:t xml:space="preserve"> </w:t>
      </w:r>
      <w:r>
        <w:t>Flow</w:t>
      </w:r>
      <w:r>
        <w:rPr>
          <w:spacing w:val="-9"/>
        </w:rPr>
        <w:t xml:space="preserve"> </w:t>
      </w:r>
      <w:r>
        <w:rPr>
          <w:spacing w:val="-2"/>
        </w:rPr>
        <w:t>Diagram</w:t>
      </w:r>
    </w:p>
    <w:p w14:paraId="2CA74E61">
      <w:pPr>
        <w:pStyle w:val="7"/>
        <w:rPr>
          <w:b/>
          <w:sz w:val="20"/>
        </w:rPr>
      </w:pPr>
    </w:p>
    <w:p w14:paraId="71B23D02">
      <w:pPr>
        <w:pStyle w:val="7"/>
        <w:rPr>
          <w:b/>
          <w:sz w:val="20"/>
        </w:rPr>
      </w:pPr>
    </w:p>
    <w:p w14:paraId="13E0B415">
      <w:pPr>
        <w:pStyle w:val="7"/>
        <w:spacing w:before="105"/>
        <w:rPr>
          <w:b/>
          <w:sz w:val="20"/>
        </w:rPr>
      </w:pPr>
      <w:r>
        <w:drawing>
          <wp:inline distT="0" distB="0" distL="114300" distR="114300">
            <wp:extent cx="6495415" cy="4324985"/>
            <wp:effectExtent l="0" t="0" r="6985" b="571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17"/>
                    <a:stretch>
                      <a:fillRect/>
                    </a:stretch>
                  </pic:blipFill>
                  <pic:spPr>
                    <a:xfrm>
                      <a:off x="0" y="0"/>
                      <a:ext cx="6495415" cy="4324985"/>
                    </a:xfrm>
                    <a:prstGeom prst="rect">
                      <a:avLst/>
                    </a:prstGeom>
                    <a:noFill/>
                    <a:ln>
                      <a:noFill/>
                    </a:ln>
                  </pic:spPr>
                </pic:pic>
              </a:graphicData>
            </a:graphic>
          </wp:inline>
        </w:drawing>
      </w:r>
    </w:p>
    <w:p w14:paraId="7C0BB879">
      <w:pPr>
        <w:pStyle w:val="7"/>
        <w:spacing w:before="261"/>
        <w:rPr>
          <w:b/>
        </w:rPr>
      </w:pPr>
    </w:p>
    <w:p w14:paraId="7BA0A40C">
      <w:pPr>
        <w:pStyle w:val="7"/>
        <w:ind w:left="666" w:right="1101"/>
        <w:jc w:val="center"/>
      </w:pPr>
      <w:r>
        <w:rPr>
          <w:w w:val="105"/>
        </w:rPr>
        <w:t>Fig.</w:t>
      </w:r>
      <w:r>
        <w:rPr>
          <w:spacing w:val="-11"/>
          <w:w w:val="105"/>
        </w:rPr>
        <w:t xml:space="preserve"> </w:t>
      </w:r>
      <w:r>
        <w:rPr>
          <w:w w:val="105"/>
        </w:rPr>
        <w:t>2:</w:t>
      </w:r>
      <w:r>
        <w:rPr>
          <w:spacing w:val="-8"/>
          <w:w w:val="105"/>
        </w:rPr>
        <w:t xml:space="preserve"> </w:t>
      </w:r>
      <w:r>
        <w:rPr>
          <w:w w:val="105"/>
        </w:rPr>
        <w:t>Data Flow</w:t>
      </w:r>
      <w:r>
        <w:rPr>
          <w:spacing w:val="-13"/>
          <w:w w:val="105"/>
        </w:rPr>
        <w:t xml:space="preserve"> </w:t>
      </w:r>
      <w:r>
        <w:rPr>
          <w:spacing w:val="-2"/>
          <w:w w:val="105"/>
        </w:rPr>
        <w:t>Diagram</w:t>
      </w:r>
    </w:p>
    <w:p w14:paraId="41B3955C">
      <w:pPr>
        <w:pStyle w:val="7"/>
        <w:spacing w:before="25"/>
      </w:pPr>
    </w:p>
    <w:p w14:paraId="245CBAB4">
      <w:pPr>
        <w:pStyle w:val="7"/>
        <w:spacing w:after="0" w:line="372" w:lineRule="auto"/>
      </w:pPr>
    </w:p>
    <w:p w14:paraId="3260937B">
      <w:pPr>
        <w:pStyle w:val="7"/>
        <w:spacing w:after="0" w:line="372" w:lineRule="auto"/>
      </w:pPr>
    </w:p>
    <w:p w14:paraId="0D329C62">
      <w:pPr>
        <w:pStyle w:val="7"/>
        <w:spacing w:after="0" w:line="372" w:lineRule="auto"/>
      </w:pPr>
    </w:p>
    <w:p w14:paraId="72944F46">
      <w:pPr>
        <w:pStyle w:val="7"/>
        <w:spacing w:after="0" w:line="372" w:lineRule="auto"/>
      </w:pPr>
    </w:p>
    <w:p w14:paraId="3F1574B1">
      <w:pPr>
        <w:pStyle w:val="7"/>
        <w:spacing w:after="0" w:line="372" w:lineRule="auto"/>
      </w:pPr>
    </w:p>
    <w:p w14:paraId="77C504E1">
      <w:pPr>
        <w:pStyle w:val="7"/>
        <w:spacing w:after="0" w:line="372" w:lineRule="auto"/>
      </w:pPr>
    </w:p>
    <w:p w14:paraId="2ECC9515">
      <w:pPr>
        <w:pStyle w:val="7"/>
        <w:spacing w:after="0" w:line="372" w:lineRule="auto"/>
      </w:pPr>
    </w:p>
    <w:p w14:paraId="6558237A">
      <w:pPr>
        <w:pStyle w:val="7"/>
        <w:spacing w:after="0" w:line="372" w:lineRule="auto"/>
      </w:pPr>
    </w:p>
    <w:p w14:paraId="51AE887C">
      <w:pPr>
        <w:pStyle w:val="7"/>
        <w:spacing w:after="0" w:line="372" w:lineRule="auto"/>
      </w:pPr>
    </w:p>
    <w:p w14:paraId="537E60CA">
      <w:pPr>
        <w:pStyle w:val="7"/>
        <w:spacing w:after="0" w:line="372" w:lineRule="auto"/>
      </w:pPr>
    </w:p>
    <w:p w14:paraId="4B741574">
      <w:pPr>
        <w:pStyle w:val="7"/>
        <w:spacing w:after="0" w:line="372" w:lineRule="auto"/>
      </w:pPr>
    </w:p>
    <w:p w14:paraId="6F8AD628">
      <w:pPr>
        <w:pStyle w:val="7"/>
        <w:spacing w:after="0" w:line="372" w:lineRule="auto"/>
      </w:pPr>
    </w:p>
    <w:p w14:paraId="7FD139EF">
      <w:pPr>
        <w:pStyle w:val="7"/>
        <w:spacing w:after="0" w:line="372" w:lineRule="auto"/>
      </w:pPr>
    </w:p>
    <w:p w14:paraId="781501CD">
      <w:pPr>
        <w:pStyle w:val="7"/>
        <w:spacing w:after="0" w:line="372" w:lineRule="auto"/>
      </w:pPr>
    </w:p>
    <w:p w14:paraId="6B716B81">
      <w:pPr>
        <w:pStyle w:val="7"/>
        <w:spacing w:after="0" w:line="372" w:lineRule="auto"/>
      </w:pPr>
    </w:p>
    <w:p w14:paraId="213CC64E">
      <w:pPr>
        <w:pStyle w:val="7"/>
        <w:spacing w:after="0" w:line="372" w:lineRule="auto"/>
        <w:ind w:firstLine="3795" w:firstLineChars="1350"/>
        <w:jc w:val="both"/>
        <w:rPr>
          <w:rFonts w:hint="default" w:ascii="Times New Roman" w:hAnsi="Times New Roman" w:eastAsia="SimSun" w:cs="Times New Roman"/>
          <w:b/>
          <w:bCs/>
          <w:sz w:val="28"/>
          <w:szCs w:val="28"/>
        </w:rPr>
      </w:pPr>
      <w:r>
        <w:rPr>
          <w:rFonts w:hint="default" w:eastAsia="SimSun" w:cs="Times New Roman"/>
          <w:b/>
          <w:bCs/>
          <w:sz w:val="28"/>
          <w:szCs w:val="28"/>
          <w:lang w:val="en-US"/>
        </w:rPr>
        <w:t>7.</w:t>
      </w:r>
      <w:r>
        <w:rPr>
          <w:rFonts w:hint="default" w:ascii="Times New Roman" w:hAnsi="Times New Roman" w:eastAsia="SimSun" w:cs="Times New Roman"/>
          <w:b/>
          <w:bCs/>
          <w:sz w:val="28"/>
          <w:szCs w:val="28"/>
        </w:rPr>
        <w:t>METHODOLOGY</w:t>
      </w:r>
    </w:p>
    <w:p w14:paraId="72BFF1B6">
      <w:pPr>
        <w:pStyle w:val="7"/>
        <w:spacing w:after="0" w:line="372" w:lineRule="auto"/>
        <w:jc w:val="both"/>
        <w:rPr>
          <w:rFonts w:hint="default" w:ascii="Times New Roman" w:hAnsi="Times New Roman" w:eastAsia="SimSun" w:cs="Times New Roman"/>
          <w:b/>
          <w:bCs/>
          <w:sz w:val="28"/>
          <w:szCs w:val="28"/>
        </w:rPr>
      </w:pPr>
    </w:p>
    <w:p w14:paraId="42ED85C9">
      <w:pPr>
        <w:pStyle w:val="11"/>
        <w:keepNext w:val="0"/>
        <w:keepLines w:val="0"/>
        <w:widowControl/>
        <w:suppressLineNumbers w:val="0"/>
        <w:spacing w:before="0" w:beforeAutospacing="1" w:after="0" w:afterAutospacing="1" w:line="360" w:lineRule="auto"/>
        <w:ind w:left="0" w:right="0"/>
        <w:jc w:val="both"/>
        <w:rPr>
          <w:b w:val="0"/>
          <w:bCs w:val="0"/>
        </w:rPr>
      </w:pPr>
      <w:r>
        <w:rPr>
          <w:b w:val="0"/>
          <w:bCs w:val="0"/>
        </w:rPr>
        <w:t xml:space="preserve">The </w:t>
      </w:r>
      <w:r>
        <w:rPr>
          <w:rStyle w:val="12"/>
          <w:b w:val="0"/>
          <w:bCs w:val="0"/>
        </w:rPr>
        <w:t>Job Portal Management System</w:t>
      </w:r>
      <w:r>
        <w:rPr>
          <w:b w:val="0"/>
          <w:bCs w:val="0"/>
        </w:rPr>
        <w:t xml:space="preserve"> is developed using a systematic software development methodology to ensure that the application is secure, reliable, and easy to maintain. The development process begins with </w:t>
      </w:r>
      <w:r>
        <w:rPr>
          <w:rStyle w:val="12"/>
          <w:b w:val="0"/>
          <w:bCs w:val="0"/>
        </w:rPr>
        <w:t>requirement analysis</w:t>
      </w:r>
      <w:r>
        <w:rPr>
          <w:b w:val="0"/>
          <w:bCs w:val="0"/>
        </w:rPr>
        <w:t xml:space="preserve">, where the functional and non-functional requirements of the system are identified. The main users of the application are the </w:t>
      </w:r>
      <w:r>
        <w:rPr>
          <w:rStyle w:val="12"/>
          <w:b w:val="0"/>
          <w:bCs w:val="0"/>
        </w:rPr>
        <w:t>Administrator, Recruiter, and Job Seeker</w:t>
      </w:r>
      <w:r>
        <w:rPr>
          <w:b w:val="0"/>
          <w:bCs w:val="0"/>
        </w:rPr>
        <w:t>, and their respective functionalities are carefully analyzed before the development process begins.</w:t>
      </w:r>
    </w:p>
    <w:p w14:paraId="78F6CE67">
      <w:pPr>
        <w:pStyle w:val="11"/>
        <w:keepNext w:val="0"/>
        <w:keepLines w:val="0"/>
        <w:widowControl/>
        <w:suppressLineNumbers w:val="0"/>
        <w:spacing w:line="360" w:lineRule="auto"/>
        <w:jc w:val="both"/>
        <w:rPr>
          <w:b w:val="0"/>
          <w:bCs w:val="0"/>
        </w:rPr>
      </w:pPr>
      <w:r>
        <w:rPr>
          <w:b w:val="0"/>
          <w:bCs w:val="0"/>
        </w:rPr>
        <w:t xml:space="preserve">After gathering the requirements, the </w:t>
      </w:r>
      <w:r>
        <w:rPr>
          <w:rStyle w:val="12"/>
          <w:b w:val="0"/>
          <w:bCs w:val="0"/>
        </w:rPr>
        <w:t>system design</w:t>
      </w:r>
      <w:r>
        <w:rPr>
          <w:b w:val="0"/>
          <w:bCs w:val="0"/>
        </w:rPr>
        <w:t xml:space="preserve"> phase is carried out. During this stage, the overall architecture of the application, database schema, user interfaces, and module interactions are designed. The application follows the </w:t>
      </w:r>
      <w:r>
        <w:rPr>
          <w:rStyle w:val="12"/>
          <w:b w:val="0"/>
          <w:bCs w:val="0"/>
        </w:rPr>
        <w:t>Model-View-Controller (MVC)</w:t>
      </w:r>
      <w:r>
        <w:rPr>
          <w:b w:val="0"/>
          <w:bCs w:val="0"/>
        </w:rPr>
        <w:t xml:space="preserve"> architecture, which separates the user interface, business logic, and database operations into different layers for better maintainability and scalability.</w:t>
      </w:r>
    </w:p>
    <w:p w14:paraId="61F2327A">
      <w:pPr>
        <w:pStyle w:val="11"/>
        <w:keepNext w:val="0"/>
        <w:keepLines w:val="0"/>
        <w:widowControl/>
        <w:suppressLineNumbers w:val="0"/>
        <w:spacing w:line="360" w:lineRule="auto"/>
        <w:jc w:val="both"/>
        <w:rPr>
          <w:b w:val="0"/>
          <w:bCs w:val="0"/>
        </w:rPr>
      </w:pPr>
      <w:r>
        <w:rPr>
          <w:b w:val="0"/>
          <w:bCs w:val="0"/>
        </w:rPr>
        <w:t xml:space="preserve">The </w:t>
      </w:r>
      <w:r>
        <w:rPr>
          <w:rStyle w:val="12"/>
          <w:b w:val="0"/>
          <w:bCs w:val="0"/>
        </w:rPr>
        <w:t>implementation phase</w:t>
      </w:r>
      <w:r>
        <w:rPr>
          <w:b w:val="0"/>
          <w:bCs w:val="0"/>
        </w:rPr>
        <w:t xml:space="preserve"> involves developing the frontend using </w:t>
      </w:r>
      <w:r>
        <w:rPr>
          <w:rStyle w:val="12"/>
          <w:b w:val="0"/>
          <w:bCs w:val="0"/>
        </w:rPr>
        <w:t>HTML, CSS, Bootstrap, JavaScript, and Thymeleaf</w:t>
      </w:r>
      <w:r>
        <w:rPr>
          <w:b w:val="0"/>
          <w:bCs w:val="0"/>
        </w:rPr>
        <w:t xml:space="preserve">, while the backend is built using </w:t>
      </w:r>
      <w:r>
        <w:rPr>
          <w:rStyle w:val="12"/>
          <w:b w:val="0"/>
          <w:bCs w:val="0"/>
        </w:rPr>
        <w:t>Java, Spring Boot, Spring MVC, and Spring Security</w:t>
      </w:r>
      <w:r>
        <w:rPr>
          <w:b w:val="0"/>
          <w:bCs w:val="0"/>
        </w:rPr>
        <w:t xml:space="preserve">. The </w:t>
      </w:r>
      <w:r>
        <w:rPr>
          <w:rStyle w:val="12"/>
          <w:b w:val="0"/>
          <w:bCs w:val="0"/>
        </w:rPr>
        <w:t>MySQL</w:t>
      </w:r>
      <w:r>
        <w:rPr>
          <w:b w:val="0"/>
          <w:bCs w:val="0"/>
        </w:rPr>
        <w:t xml:space="preserve"> database is used to store user details, company information, job postings, and application records securely. Spring Security provides user authentication and role-based authorization, ensuring that only authorized users can access specific features.</w:t>
      </w:r>
    </w:p>
    <w:p w14:paraId="34715380">
      <w:pPr>
        <w:pStyle w:val="11"/>
        <w:keepNext w:val="0"/>
        <w:keepLines w:val="0"/>
        <w:widowControl/>
        <w:suppressLineNumbers w:val="0"/>
        <w:spacing w:before="0" w:beforeAutospacing="1" w:after="0" w:afterAutospacing="1" w:line="360" w:lineRule="auto"/>
        <w:ind w:left="0" w:right="0"/>
        <w:jc w:val="both"/>
        <w:rPr>
          <w:b w:val="0"/>
          <w:bCs w:val="0"/>
        </w:rPr>
      </w:pPr>
      <w:r>
        <w:rPr>
          <w:b w:val="0"/>
          <w:bCs w:val="0"/>
        </w:rPr>
        <w:t xml:space="preserve">Once the application is developed, </w:t>
      </w:r>
      <w:r>
        <w:rPr>
          <w:rStyle w:val="12"/>
          <w:b w:val="0"/>
          <w:bCs w:val="0"/>
        </w:rPr>
        <w:t>testing</w:t>
      </w:r>
      <w:r>
        <w:rPr>
          <w:b w:val="0"/>
          <w:bCs w:val="0"/>
        </w:rPr>
        <w:t xml:space="preserve"> is performed to verify the functionality of each module. Unit testing, integration testing, and functional testing are conducted to identify and fix errors, ensuring that the system operates correctly and securely. Database operations, user authentication, job posting, and job application functionalities are thoroughly tested before deployment.</w:t>
      </w:r>
    </w:p>
    <w:p w14:paraId="5A299092">
      <w:pPr>
        <w:pStyle w:val="11"/>
        <w:keepNext w:val="0"/>
        <w:keepLines w:val="0"/>
        <w:widowControl/>
        <w:suppressLineNumbers w:val="0"/>
        <w:spacing w:line="360" w:lineRule="auto"/>
        <w:jc w:val="both"/>
        <w:rPr>
          <w:b w:val="0"/>
          <w:bCs w:val="0"/>
        </w:rPr>
      </w:pPr>
      <w:r>
        <w:rPr>
          <w:b w:val="0"/>
          <w:bCs w:val="0"/>
        </w:rPr>
        <w:t xml:space="preserve">Finally, the application is </w:t>
      </w:r>
      <w:r>
        <w:rPr>
          <w:rStyle w:val="12"/>
          <w:b w:val="0"/>
          <w:bCs w:val="0"/>
        </w:rPr>
        <w:t>deployed</w:t>
      </w:r>
      <w:r>
        <w:rPr>
          <w:b w:val="0"/>
          <w:bCs w:val="0"/>
        </w:rPr>
        <w:t xml:space="preserve"> on a web server, allowing users to access the system through a web browser. The developed Job Portal Management System provides a secure, scalable, and user-friendly platform that simplifies recruitment by enabling recruiters to manage job postings, job seekers to apply for jobs online, and administrators to monitor and manage the overall system efficiently.</w:t>
      </w:r>
    </w:p>
    <w:p w14:paraId="57E283C3">
      <w:pPr>
        <w:pStyle w:val="7"/>
        <w:spacing w:after="0" w:line="360" w:lineRule="auto"/>
        <w:jc w:val="both"/>
        <w:rPr>
          <w:rFonts w:hint="default" w:ascii="Times New Roman" w:hAnsi="Times New Roman" w:eastAsia="SimSun" w:cs="Times New Roman"/>
          <w:b w:val="0"/>
          <w:bCs w:val="0"/>
          <w:sz w:val="28"/>
          <w:szCs w:val="28"/>
        </w:rPr>
        <w:sectPr>
          <w:pgSz w:w="11910" w:h="16850"/>
          <w:pgMar w:top="126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6E037B8E">
      <w:pPr>
        <w:pStyle w:val="7"/>
        <w:spacing w:before="115"/>
        <w:rPr>
          <w:b/>
          <w:sz w:val="31"/>
        </w:rPr>
      </w:pPr>
      <w:bookmarkStart w:id="17" w:name="4.2 Modules"/>
      <w:bookmarkEnd w:id="17"/>
      <w:bookmarkStart w:id="18" w:name="CHAPTER – 5"/>
      <w:bookmarkEnd w:id="18"/>
    </w:p>
    <w:p w14:paraId="6CCCB336">
      <w:pPr>
        <w:spacing w:before="1"/>
        <w:ind w:left="1998" w:right="0" w:firstLine="0"/>
        <w:jc w:val="left"/>
        <w:rPr>
          <w:b/>
          <w:sz w:val="31"/>
        </w:rPr>
      </w:pPr>
      <w:r>
        <w:rPr>
          <w:rFonts w:hint="default"/>
          <w:b/>
          <w:sz w:val="31"/>
          <w:lang w:val="en-US"/>
        </w:rPr>
        <w:t>8.</w:t>
      </w:r>
      <w:r>
        <w:rPr>
          <w:b/>
          <w:sz w:val="31"/>
        </w:rPr>
        <w:t>IMPLEMENTATION AND</w:t>
      </w:r>
      <w:r>
        <w:rPr>
          <w:b/>
          <w:spacing w:val="15"/>
          <w:sz w:val="31"/>
        </w:rPr>
        <w:t xml:space="preserve"> </w:t>
      </w:r>
      <w:r>
        <w:rPr>
          <w:b/>
          <w:spacing w:val="-2"/>
          <w:sz w:val="31"/>
        </w:rPr>
        <w:t>RESULTS</w:t>
      </w:r>
    </w:p>
    <w:p w14:paraId="7779BA82">
      <w:pPr>
        <w:pStyle w:val="3"/>
        <w:numPr>
          <w:ilvl w:val="1"/>
          <w:numId w:val="6"/>
        </w:numPr>
        <w:tabs>
          <w:tab w:val="left" w:pos="469"/>
        </w:tabs>
        <w:spacing w:before="183" w:after="0" w:line="240" w:lineRule="auto"/>
        <w:ind w:left="469" w:right="0" w:hanging="417"/>
        <w:jc w:val="left"/>
      </w:pPr>
      <w:bookmarkStart w:id="19" w:name="5.1 Coding"/>
      <w:bookmarkEnd w:id="19"/>
      <w:r>
        <w:rPr>
          <w:spacing w:val="-2"/>
        </w:rPr>
        <w:t>Coding</w:t>
      </w:r>
    </w:p>
    <w:p w14:paraId="68432947">
      <w:pPr>
        <w:pStyle w:val="4"/>
        <w:spacing w:before="178"/>
        <w:ind w:left="52"/>
        <w:rPr>
          <w:spacing w:val="-2"/>
        </w:rPr>
      </w:pPr>
      <w:bookmarkStart w:id="20" w:name="Login Page:"/>
      <w:bookmarkEnd w:id="20"/>
      <w:r>
        <w:t>Login</w:t>
      </w:r>
      <w:r>
        <w:rPr>
          <w:spacing w:val="19"/>
        </w:rPr>
        <w:t xml:space="preserve"> </w:t>
      </w:r>
      <w:r>
        <w:rPr>
          <w:spacing w:val="-2"/>
        </w:rPr>
        <w:t>Page:</w:t>
      </w:r>
    </w:p>
    <w:p w14:paraId="6A48BBC0">
      <w:pPr>
        <w:pStyle w:val="11"/>
        <w:keepNext w:val="0"/>
        <w:keepLines w:val="0"/>
        <w:widowControl/>
        <w:suppressLineNumbers w:val="0"/>
      </w:pPr>
      <w:r>
        <w:t xml:space="preserve">&lt;!DOCTYPE html&gt; </w:t>
      </w:r>
    </w:p>
    <w:p w14:paraId="55CD11CC">
      <w:pPr>
        <w:pStyle w:val="11"/>
        <w:keepNext w:val="0"/>
        <w:keepLines w:val="0"/>
        <w:widowControl/>
        <w:suppressLineNumbers w:val="0"/>
      </w:pPr>
      <w:r>
        <w:t xml:space="preserve">&lt;html lang="en" xmlns:th="http://www.thymeleaf.org"&gt; </w:t>
      </w:r>
    </w:p>
    <w:p w14:paraId="37C2C29A">
      <w:pPr>
        <w:pStyle w:val="11"/>
        <w:keepNext w:val="0"/>
        <w:keepLines w:val="0"/>
        <w:widowControl/>
        <w:suppressLineNumbers w:val="0"/>
      </w:pPr>
      <w:r>
        <w:t xml:space="preserve">&lt;head&gt; </w:t>
      </w:r>
    </w:p>
    <w:p w14:paraId="33E19B6F">
      <w:pPr>
        <w:pStyle w:val="11"/>
        <w:keepNext w:val="0"/>
        <w:keepLines w:val="0"/>
        <w:widowControl/>
        <w:suppressLineNumbers w:val="0"/>
      </w:pPr>
      <w:r>
        <w:t xml:space="preserve">&lt;meta charset="UTF-8"&gt; </w:t>
      </w:r>
    </w:p>
    <w:p w14:paraId="0082F737">
      <w:pPr>
        <w:pStyle w:val="11"/>
        <w:keepNext w:val="0"/>
        <w:keepLines w:val="0"/>
        <w:widowControl/>
        <w:suppressLineNumbers w:val="0"/>
      </w:pPr>
      <w:r>
        <w:t xml:space="preserve">&lt;meta name="viewport" </w:t>
      </w:r>
    </w:p>
    <w:p w14:paraId="3B54B1E3">
      <w:pPr>
        <w:pStyle w:val="11"/>
        <w:keepNext w:val="0"/>
        <w:keepLines w:val="0"/>
        <w:widowControl/>
        <w:suppressLineNumbers w:val="0"/>
      </w:pPr>
      <w:r>
        <w:t xml:space="preserve">content="width=device-width, initial-scale=1.0"&gt; </w:t>
      </w:r>
    </w:p>
    <w:p w14:paraId="7B32C4AC">
      <w:pPr>
        <w:pStyle w:val="11"/>
        <w:keepNext w:val="0"/>
        <w:keepLines w:val="0"/>
        <w:widowControl/>
        <w:suppressLineNumbers w:val="0"/>
      </w:pPr>
      <w:r>
        <w:t xml:space="preserve">&lt;title&gt;Login | Job Portal&lt;/title&gt; </w:t>
      </w:r>
    </w:p>
    <w:p w14:paraId="3894F1ED">
      <w:pPr>
        <w:pStyle w:val="11"/>
        <w:keepNext w:val="0"/>
        <w:keepLines w:val="0"/>
        <w:widowControl/>
        <w:suppressLineNumbers w:val="0"/>
      </w:pPr>
      <w:r>
        <w:t xml:space="preserve">&lt;!-- Google Font --&gt; </w:t>
      </w:r>
    </w:p>
    <w:p w14:paraId="4D5B211B">
      <w:pPr>
        <w:pStyle w:val="11"/>
        <w:keepNext w:val="0"/>
        <w:keepLines w:val="0"/>
        <w:widowControl/>
        <w:suppressLineNumbers w:val="0"/>
      </w:pPr>
      <w:r>
        <w:t xml:space="preserve">&lt;link href="https://fonts.googleapis.com/css2?family=Poppins:wght@300;400;500;600;700&amp;display=swap" </w:t>
      </w:r>
    </w:p>
    <w:p w14:paraId="50413DF4">
      <w:pPr>
        <w:pStyle w:val="11"/>
        <w:keepNext w:val="0"/>
        <w:keepLines w:val="0"/>
        <w:widowControl/>
        <w:suppressLineNumbers w:val="0"/>
      </w:pPr>
      <w:r>
        <w:t xml:space="preserve">rel="stylesheet"&gt; </w:t>
      </w:r>
    </w:p>
    <w:p w14:paraId="4973A9FB">
      <w:pPr>
        <w:pStyle w:val="11"/>
        <w:keepNext w:val="0"/>
        <w:keepLines w:val="0"/>
        <w:widowControl/>
        <w:suppressLineNumbers w:val="0"/>
      </w:pPr>
      <w:r>
        <w:t xml:space="preserve">&lt;!-- Bootstrap --&gt; </w:t>
      </w:r>
    </w:p>
    <w:p w14:paraId="690ED298">
      <w:pPr>
        <w:pStyle w:val="11"/>
        <w:keepNext w:val="0"/>
        <w:keepLines w:val="0"/>
        <w:widowControl/>
        <w:suppressLineNumbers w:val="0"/>
      </w:pPr>
      <w:r>
        <w:t xml:space="preserve">&lt;link href="https://cdn.jsdelivr.net/npm/bootstrap@5.3.3/dist/css/bootstrap.min.css" </w:t>
      </w:r>
    </w:p>
    <w:p w14:paraId="5416B379">
      <w:pPr>
        <w:pStyle w:val="11"/>
        <w:keepNext w:val="0"/>
        <w:keepLines w:val="0"/>
        <w:widowControl/>
        <w:suppressLineNumbers w:val="0"/>
      </w:pPr>
      <w:r>
        <w:t xml:space="preserve">rel="stylesheet"&gt; </w:t>
      </w:r>
    </w:p>
    <w:p w14:paraId="2D051C1C">
      <w:pPr>
        <w:pStyle w:val="11"/>
        <w:keepNext w:val="0"/>
        <w:keepLines w:val="0"/>
        <w:widowControl/>
        <w:suppressLineNumbers w:val="0"/>
      </w:pPr>
      <w:r>
        <w:t xml:space="preserve">&lt;!-- Font Awesome --&gt; </w:t>
      </w:r>
    </w:p>
    <w:p w14:paraId="3D0780A5">
      <w:pPr>
        <w:pStyle w:val="11"/>
        <w:keepNext w:val="0"/>
        <w:keepLines w:val="0"/>
        <w:widowControl/>
        <w:suppressLineNumbers w:val="0"/>
      </w:pPr>
      <w:r>
        <w:t xml:space="preserve">&lt;link rel="stylesheet" </w:t>
      </w:r>
    </w:p>
    <w:p w14:paraId="715999ED">
      <w:pPr>
        <w:pStyle w:val="11"/>
        <w:keepNext w:val="0"/>
        <w:keepLines w:val="0"/>
        <w:widowControl/>
        <w:suppressLineNumbers w:val="0"/>
      </w:pPr>
      <w:r>
        <w:t xml:space="preserve">href="https://cdnjs.cloudflare.com/ajax/libs/font-awesome/6.6.0/css/all.min.css"&gt; </w:t>
      </w:r>
    </w:p>
    <w:p w14:paraId="4956098F">
      <w:pPr>
        <w:pStyle w:val="11"/>
        <w:keepNext w:val="0"/>
        <w:keepLines w:val="0"/>
        <w:widowControl/>
        <w:suppressLineNumbers w:val="0"/>
      </w:pPr>
      <w:r>
        <w:t xml:space="preserve">&lt;link rel="stylesheet" </w:t>
      </w:r>
    </w:p>
    <w:p w14:paraId="3E632F6E">
      <w:pPr>
        <w:pStyle w:val="11"/>
        <w:keepNext w:val="0"/>
        <w:keepLines w:val="0"/>
        <w:widowControl/>
        <w:suppressLineNumbers w:val="0"/>
      </w:pPr>
      <w:r>
        <w:t xml:space="preserve">th:href="@{/css/login.css}"&gt; </w:t>
      </w:r>
    </w:p>
    <w:p w14:paraId="74667B27">
      <w:pPr>
        <w:pStyle w:val="11"/>
        <w:keepNext w:val="0"/>
        <w:keepLines w:val="0"/>
        <w:widowControl/>
        <w:suppressLineNumbers w:val="0"/>
      </w:pPr>
      <w:r>
        <w:t xml:space="preserve">&lt;/head&gt; </w:t>
      </w:r>
    </w:p>
    <w:p w14:paraId="79613AF2">
      <w:pPr>
        <w:pStyle w:val="11"/>
        <w:keepNext w:val="0"/>
        <w:keepLines w:val="0"/>
        <w:widowControl/>
        <w:suppressLineNumbers w:val="0"/>
      </w:pPr>
      <w:r>
        <w:t xml:space="preserve">&lt;body&gt; </w:t>
      </w:r>
    </w:p>
    <w:p w14:paraId="5D896F81">
      <w:pPr>
        <w:pStyle w:val="11"/>
        <w:keepNext w:val="0"/>
        <w:keepLines w:val="0"/>
        <w:widowControl/>
        <w:suppressLineNumbers w:val="0"/>
      </w:pPr>
      <w:r>
        <w:t xml:space="preserve">&lt;div class="login-container"&gt; </w:t>
      </w:r>
    </w:p>
    <w:p w14:paraId="7D5813C6">
      <w:pPr>
        <w:pStyle w:val="11"/>
        <w:keepNext w:val="0"/>
        <w:keepLines w:val="0"/>
        <w:widowControl/>
        <w:suppressLineNumbers w:val="0"/>
      </w:pPr>
      <w:r>
        <w:t xml:space="preserve">&lt;div class="login-card"&gt; </w:t>
      </w:r>
    </w:p>
    <w:p w14:paraId="2DB53C5D">
      <w:pPr>
        <w:pStyle w:val="11"/>
        <w:keepNext w:val="0"/>
        <w:keepLines w:val="0"/>
        <w:widowControl/>
        <w:suppressLineNumbers w:val="0"/>
      </w:pPr>
      <w:r>
        <w:t xml:space="preserve">&lt;!-- Left Panel --&gt; </w:t>
      </w:r>
    </w:p>
    <w:p w14:paraId="45BF85F0">
      <w:pPr>
        <w:pStyle w:val="11"/>
        <w:keepNext w:val="0"/>
        <w:keepLines w:val="0"/>
        <w:widowControl/>
        <w:suppressLineNumbers w:val="0"/>
      </w:pPr>
      <w:r>
        <w:t xml:space="preserve">&lt;div class="left-panel"&gt; </w:t>
      </w:r>
    </w:p>
    <w:p w14:paraId="008277DB">
      <w:pPr>
        <w:pStyle w:val="11"/>
        <w:keepNext w:val="0"/>
        <w:keepLines w:val="0"/>
        <w:widowControl/>
        <w:suppressLineNumbers w:val="0"/>
      </w:pPr>
      <w:r>
        <w:t xml:space="preserve">&lt;h1&gt;Welcome Back&lt;/h1&gt; </w:t>
      </w:r>
    </w:p>
    <w:p w14:paraId="5C67FC86">
      <w:pPr>
        <w:pStyle w:val="11"/>
        <w:keepNext w:val="0"/>
        <w:keepLines w:val="0"/>
        <w:widowControl/>
        <w:suppressLineNumbers w:val="0"/>
      </w:pPr>
      <w:r>
        <w:t xml:space="preserve">&lt;p&gt; </w:t>
      </w:r>
    </w:p>
    <w:p w14:paraId="5754D321">
      <w:pPr>
        <w:pStyle w:val="11"/>
        <w:keepNext w:val="0"/>
        <w:keepLines w:val="0"/>
        <w:widowControl/>
        <w:suppressLineNumbers w:val="0"/>
      </w:pPr>
      <w:r>
        <w:t xml:space="preserve">Login to access your dashboard, </w:t>
      </w:r>
    </w:p>
    <w:p w14:paraId="5A15155B">
      <w:pPr>
        <w:pStyle w:val="11"/>
        <w:keepNext w:val="0"/>
        <w:keepLines w:val="0"/>
        <w:widowControl/>
        <w:suppressLineNumbers w:val="0"/>
      </w:pPr>
      <w:r>
        <w:t xml:space="preserve">apply for jobs and manage your career. </w:t>
      </w:r>
    </w:p>
    <w:p w14:paraId="1B6C8C23">
      <w:pPr>
        <w:pStyle w:val="11"/>
        <w:keepNext w:val="0"/>
        <w:keepLines w:val="0"/>
        <w:widowControl/>
        <w:suppressLineNumbers w:val="0"/>
      </w:pPr>
      <w:r>
        <w:t xml:space="preserve">&lt;/p&gt; </w:t>
      </w:r>
    </w:p>
    <w:p w14:paraId="30AE9555">
      <w:pPr>
        <w:pStyle w:val="11"/>
        <w:keepNext w:val="0"/>
        <w:keepLines w:val="0"/>
        <w:widowControl/>
        <w:suppressLineNumbers w:val="0"/>
      </w:pPr>
      <w:r>
        <w:t xml:space="preserve">&lt;img th:src="@{/images/login.png}" alt="Login"&gt; </w:t>
      </w:r>
    </w:p>
    <w:p w14:paraId="14472E98">
      <w:pPr>
        <w:pStyle w:val="11"/>
        <w:keepNext w:val="0"/>
        <w:keepLines w:val="0"/>
        <w:widowControl/>
        <w:suppressLineNumbers w:val="0"/>
      </w:pPr>
      <w:r>
        <w:t xml:space="preserve">&lt;/div&gt; </w:t>
      </w:r>
    </w:p>
    <w:p w14:paraId="2B96356F">
      <w:pPr>
        <w:pStyle w:val="11"/>
        <w:keepNext w:val="0"/>
        <w:keepLines w:val="0"/>
        <w:widowControl/>
        <w:suppressLineNumbers w:val="0"/>
      </w:pPr>
      <w:r>
        <w:t xml:space="preserve">&lt;!-- Right Panel --&gt; </w:t>
      </w:r>
    </w:p>
    <w:p w14:paraId="01945C6D">
      <w:pPr>
        <w:pStyle w:val="11"/>
        <w:keepNext w:val="0"/>
        <w:keepLines w:val="0"/>
        <w:widowControl/>
        <w:suppressLineNumbers w:val="0"/>
      </w:pPr>
      <w:r>
        <w:t xml:space="preserve">&lt;div class="right-panel"&gt; </w:t>
      </w:r>
    </w:p>
    <w:p w14:paraId="329FF2A0">
      <w:pPr>
        <w:pStyle w:val="11"/>
        <w:keepNext w:val="0"/>
        <w:keepLines w:val="0"/>
        <w:widowControl/>
        <w:suppressLineNumbers w:val="0"/>
      </w:pPr>
      <w:r>
        <w:t xml:space="preserve">&lt;h2&gt;Sign In&lt;/h2&gt; </w:t>
      </w:r>
    </w:p>
    <w:p w14:paraId="02369560">
      <w:pPr>
        <w:pStyle w:val="11"/>
        <w:keepNext w:val="0"/>
        <w:keepLines w:val="0"/>
        <w:widowControl/>
        <w:suppressLineNumbers w:val="0"/>
      </w:pPr>
      <w:r>
        <w:t xml:space="preserve">&lt;form th:action="@{/login}" method="post"&gt; </w:t>
      </w:r>
    </w:p>
    <w:p w14:paraId="75BF1063">
      <w:pPr>
        <w:pStyle w:val="11"/>
        <w:keepNext w:val="0"/>
        <w:keepLines w:val="0"/>
        <w:widowControl/>
        <w:suppressLineNumbers w:val="0"/>
      </w:pPr>
      <w:r>
        <w:t xml:space="preserve">&lt;!-- Login Error --&gt; </w:t>
      </w:r>
    </w:p>
    <w:p w14:paraId="04C60FEB">
      <w:pPr>
        <w:pStyle w:val="11"/>
        <w:keepNext w:val="0"/>
        <w:keepLines w:val="0"/>
        <w:widowControl/>
        <w:suppressLineNumbers w:val="0"/>
      </w:pPr>
      <w:r>
        <w:t xml:space="preserve">&lt;div th:if="${param.error}" class="alert alert-danger"&gt; </w:t>
      </w:r>
    </w:p>
    <w:p w14:paraId="0C87B32B">
      <w:pPr>
        <w:pStyle w:val="11"/>
        <w:keepNext w:val="0"/>
        <w:keepLines w:val="0"/>
        <w:widowControl/>
        <w:suppressLineNumbers w:val="0"/>
      </w:pPr>
      <w:r>
        <w:t xml:space="preserve">Invalid Email, Password or Role. </w:t>
      </w:r>
    </w:p>
    <w:p w14:paraId="48B68B28">
      <w:pPr>
        <w:pStyle w:val="11"/>
        <w:keepNext w:val="0"/>
        <w:keepLines w:val="0"/>
        <w:widowControl/>
        <w:suppressLineNumbers w:val="0"/>
      </w:pPr>
      <w:r>
        <w:t xml:space="preserve">&lt;/div&gt; </w:t>
      </w:r>
    </w:p>
    <w:p w14:paraId="7BE93CCC">
      <w:pPr>
        <w:pStyle w:val="11"/>
        <w:keepNext w:val="0"/>
        <w:keepLines w:val="0"/>
        <w:widowControl/>
        <w:suppressLineNumbers w:val="0"/>
      </w:pPr>
      <w:r>
        <w:t xml:space="preserve">&lt;!-- Logout --&gt; </w:t>
      </w:r>
    </w:p>
    <w:p w14:paraId="699D4AF6">
      <w:pPr>
        <w:pStyle w:val="11"/>
        <w:keepNext w:val="0"/>
        <w:keepLines w:val="0"/>
        <w:widowControl/>
        <w:suppressLineNumbers w:val="0"/>
      </w:pPr>
      <w:r>
        <w:t xml:space="preserve">&lt;div th:if="${param.logout}" class="alert alert-success"&gt; </w:t>
      </w:r>
    </w:p>
    <w:p w14:paraId="682387BA">
      <w:pPr>
        <w:pStyle w:val="11"/>
        <w:keepNext w:val="0"/>
        <w:keepLines w:val="0"/>
        <w:widowControl/>
        <w:suppressLineNumbers w:val="0"/>
      </w:pPr>
      <w:r>
        <w:t xml:space="preserve">You have been logged out successfully. </w:t>
      </w:r>
    </w:p>
    <w:p w14:paraId="1C1BC91A">
      <w:pPr>
        <w:pStyle w:val="11"/>
        <w:keepNext w:val="0"/>
        <w:keepLines w:val="0"/>
        <w:widowControl/>
        <w:suppressLineNumbers w:val="0"/>
      </w:pPr>
      <w:r>
        <w:t xml:space="preserve">&lt;/div&gt; </w:t>
      </w:r>
    </w:p>
    <w:p w14:paraId="232B3829">
      <w:pPr>
        <w:pStyle w:val="11"/>
        <w:keepNext w:val="0"/>
        <w:keepLines w:val="0"/>
        <w:widowControl/>
        <w:suppressLineNumbers w:val="0"/>
      </w:pPr>
      <w:r>
        <w:t xml:space="preserve">&lt;!-- Password Reset --&gt; </w:t>
      </w:r>
    </w:p>
    <w:p w14:paraId="3E02A70A">
      <w:pPr>
        <w:pStyle w:val="11"/>
        <w:keepNext w:val="0"/>
        <w:keepLines w:val="0"/>
        <w:widowControl/>
        <w:suppressLineNumbers w:val="0"/>
      </w:pPr>
      <w:r>
        <w:t xml:space="preserve">&lt;div th:if="${param.resetSuccess}" class="alert alert-success"&gt; </w:t>
      </w:r>
    </w:p>
    <w:p w14:paraId="4FFF06F4">
      <w:pPr>
        <w:pStyle w:val="11"/>
        <w:keepNext w:val="0"/>
        <w:keepLines w:val="0"/>
        <w:widowControl/>
        <w:suppressLineNumbers w:val="0"/>
      </w:pPr>
      <w:r>
        <w:t xml:space="preserve">Password changed successfully. </w:t>
      </w:r>
    </w:p>
    <w:p w14:paraId="318CE196">
      <w:pPr>
        <w:pStyle w:val="11"/>
        <w:keepNext w:val="0"/>
        <w:keepLines w:val="0"/>
        <w:widowControl/>
        <w:suppressLineNumbers w:val="0"/>
      </w:pPr>
      <w:r>
        <w:t xml:space="preserve">Please login using your new password. </w:t>
      </w:r>
    </w:p>
    <w:p w14:paraId="65ABC0D0">
      <w:pPr>
        <w:pStyle w:val="11"/>
        <w:keepNext w:val="0"/>
        <w:keepLines w:val="0"/>
        <w:widowControl/>
        <w:suppressLineNumbers w:val="0"/>
      </w:pPr>
      <w:r>
        <w:t xml:space="preserve">&lt;/div&gt; </w:t>
      </w:r>
    </w:p>
    <w:p w14:paraId="2D4E1567">
      <w:pPr>
        <w:pStyle w:val="11"/>
        <w:keepNext w:val="0"/>
        <w:keepLines w:val="0"/>
        <w:widowControl/>
        <w:suppressLineNumbers w:val="0"/>
      </w:pPr>
      <w:r>
        <w:t xml:space="preserve">&lt;div class="mb-3"&gt; </w:t>
      </w:r>
    </w:p>
    <w:p w14:paraId="0B65BD91">
      <w:pPr>
        <w:pStyle w:val="11"/>
        <w:keepNext w:val="0"/>
        <w:keepLines w:val="0"/>
        <w:widowControl/>
        <w:suppressLineNumbers w:val="0"/>
      </w:pPr>
      <w:r>
        <w:t xml:space="preserve">&lt;label&gt;Email&lt;/label&gt; </w:t>
      </w:r>
    </w:p>
    <w:p w14:paraId="5D556365">
      <w:pPr>
        <w:pStyle w:val="11"/>
        <w:keepNext w:val="0"/>
        <w:keepLines w:val="0"/>
        <w:widowControl/>
        <w:suppressLineNumbers w:val="0"/>
      </w:pPr>
      <w:r>
        <w:t xml:space="preserve">&lt;input </w:t>
      </w:r>
    </w:p>
    <w:p w14:paraId="1DD19CD5">
      <w:pPr>
        <w:pStyle w:val="11"/>
        <w:keepNext w:val="0"/>
        <w:keepLines w:val="0"/>
        <w:widowControl/>
        <w:suppressLineNumbers w:val="0"/>
      </w:pPr>
      <w:r>
        <w:t xml:space="preserve">type="email" </w:t>
      </w:r>
    </w:p>
    <w:p w14:paraId="57A00ACB">
      <w:pPr>
        <w:pStyle w:val="11"/>
        <w:keepNext w:val="0"/>
        <w:keepLines w:val="0"/>
        <w:widowControl/>
        <w:suppressLineNumbers w:val="0"/>
      </w:pPr>
      <w:r>
        <w:t xml:space="preserve">name="username" </w:t>
      </w:r>
    </w:p>
    <w:p w14:paraId="2B4A73F8">
      <w:pPr>
        <w:pStyle w:val="11"/>
        <w:keepNext w:val="0"/>
        <w:keepLines w:val="0"/>
        <w:widowControl/>
        <w:suppressLineNumbers w:val="0"/>
      </w:pPr>
      <w:r>
        <w:t xml:space="preserve">class="form-control" </w:t>
      </w:r>
    </w:p>
    <w:p w14:paraId="13AE14CF">
      <w:pPr>
        <w:pStyle w:val="11"/>
        <w:keepNext w:val="0"/>
        <w:keepLines w:val="0"/>
        <w:widowControl/>
        <w:suppressLineNumbers w:val="0"/>
      </w:pPr>
      <w:r>
        <w:t xml:space="preserve">placeholder="Enter Email" </w:t>
      </w:r>
    </w:p>
    <w:p w14:paraId="4759D252">
      <w:pPr>
        <w:pStyle w:val="11"/>
        <w:keepNext w:val="0"/>
        <w:keepLines w:val="0"/>
        <w:widowControl/>
        <w:suppressLineNumbers w:val="0"/>
      </w:pPr>
      <w:r>
        <w:t xml:space="preserve">required&gt; </w:t>
      </w:r>
    </w:p>
    <w:p w14:paraId="7EFA898F">
      <w:pPr>
        <w:pStyle w:val="11"/>
        <w:keepNext w:val="0"/>
        <w:keepLines w:val="0"/>
        <w:widowControl/>
        <w:suppressLineNumbers w:val="0"/>
      </w:pPr>
      <w:r>
        <w:t xml:space="preserve">&lt;/div&gt; </w:t>
      </w:r>
    </w:p>
    <w:p w14:paraId="1DE27312">
      <w:pPr>
        <w:pStyle w:val="11"/>
        <w:keepNext w:val="0"/>
        <w:keepLines w:val="0"/>
        <w:widowControl/>
        <w:suppressLineNumbers w:val="0"/>
      </w:pPr>
      <w:r>
        <w:t xml:space="preserve">&lt;div class="mb-3"&gt; </w:t>
      </w:r>
    </w:p>
    <w:p w14:paraId="215C23CA">
      <w:pPr>
        <w:pStyle w:val="11"/>
        <w:keepNext w:val="0"/>
        <w:keepLines w:val="0"/>
        <w:widowControl/>
        <w:suppressLineNumbers w:val="0"/>
      </w:pPr>
      <w:r>
        <w:t xml:space="preserve">&lt;label&gt;Password&lt;/label&gt; </w:t>
      </w:r>
    </w:p>
    <w:p w14:paraId="4A2E8E4B">
      <w:pPr>
        <w:pStyle w:val="11"/>
        <w:keepNext w:val="0"/>
        <w:keepLines w:val="0"/>
        <w:widowControl/>
        <w:suppressLineNumbers w:val="0"/>
      </w:pPr>
      <w:r>
        <w:t xml:space="preserve">&lt;input </w:t>
      </w:r>
    </w:p>
    <w:p w14:paraId="1B4C4615">
      <w:pPr>
        <w:pStyle w:val="11"/>
        <w:keepNext w:val="0"/>
        <w:keepLines w:val="0"/>
        <w:widowControl/>
        <w:suppressLineNumbers w:val="0"/>
      </w:pPr>
      <w:r>
        <w:t xml:space="preserve">type="password" </w:t>
      </w:r>
    </w:p>
    <w:p w14:paraId="2A2F1F66">
      <w:pPr>
        <w:pStyle w:val="11"/>
        <w:keepNext w:val="0"/>
        <w:keepLines w:val="0"/>
        <w:widowControl/>
        <w:suppressLineNumbers w:val="0"/>
      </w:pPr>
      <w:r>
        <w:t xml:space="preserve">name="password" </w:t>
      </w:r>
    </w:p>
    <w:p w14:paraId="69440482">
      <w:pPr>
        <w:pStyle w:val="11"/>
        <w:keepNext w:val="0"/>
        <w:keepLines w:val="0"/>
        <w:widowControl/>
        <w:suppressLineNumbers w:val="0"/>
      </w:pPr>
      <w:r>
        <w:t xml:space="preserve">class="form-control" </w:t>
      </w:r>
    </w:p>
    <w:p w14:paraId="5DDA718C">
      <w:pPr>
        <w:pStyle w:val="11"/>
        <w:keepNext w:val="0"/>
        <w:keepLines w:val="0"/>
        <w:widowControl/>
        <w:suppressLineNumbers w:val="0"/>
      </w:pPr>
      <w:r>
        <w:t xml:space="preserve">placeholder="Enter Password" </w:t>
      </w:r>
    </w:p>
    <w:p w14:paraId="2FE017D6">
      <w:pPr>
        <w:pStyle w:val="11"/>
        <w:keepNext w:val="0"/>
        <w:keepLines w:val="0"/>
        <w:widowControl/>
        <w:suppressLineNumbers w:val="0"/>
      </w:pPr>
      <w:r>
        <w:t xml:space="preserve">required&gt; </w:t>
      </w:r>
    </w:p>
    <w:p w14:paraId="02FF6312">
      <w:pPr>
        <w:pStyle w:val="11"/>
        <w:keepNext w:val="0"/>
        <w:keepLines w:val="0"/>
        <w:widowControl/>
        <w:suppressLineNumbers w:val="0"/>
      </w:pPr>
      <w:r>
        <w:t xml:space="preserve">&lt;/div&gt; </w:t>
      </w:r>
    </w:p>
    <w:p w14:paraId="5A45D49C">
      <w:pPr>
        <w:pStyle w:val="11"/>
        <w:keepNext w:val="0"/>
        <w:keepLines w:val="0"/>
        <w:widowControl/>
        <w:suppressLineNumbers w:val="0"/>
      </w:pPr>
      <w:r>
        <w:t xml:space="preserve">&lt;div class="mb-3"&gt; </w:t>
      </w:r>
    </w:p>
    <w:p w14:paraId="02667FE2">
      <w:pPr>
        <w:pStyle w:val="11"/>
        <w:keepNext w:val="0"/>
        <w:keepLines w:val="0"/>
        <w:widowControl/>
        <w:suppressLineNumbers w:val="0"/>
      </w:pPr>
      <w:r>
        <w:t xml:space="preserve">&lt;label&gt;Login As&lt;/label&gt; </w:t>
      </w:r>
    </w:p>
    <w:p w14:paraId="62C89C40">
      <w:pPr>
        <w:pStyle w:val="11"/>
        <w:keepNext w:val="0"/>
        <w:keepLines w:val="0"/>
        <w:widowControl/>
        <w:suppressLineNumbers w:val="0"/>
      </w:pPr>
      <w:r>
        <w:t xml:space="preserve">&lt;select </w:t>
      </w:r>
    </w:p>
    <w:p w14:paraId="2A47AD38">
      <w:pPr>
        <w:pStyle w:val="11"/>
        <w:keepNext w:val="0"/>
        <w:keepLines w:val="0"/>
        <w:widowControl/>
        <w:suppressLineNumbers w:val="0"/>
      </w:pPr>
      <w:r>
        <w:t xml:space="preserve">name="role" </w:t>
      </w:r>
    </w:p>
    <w:p w14:paraId="5D607DF6">
      <w:pPr>
        <w:pStyle w:val="11"/>
        <w:keepNext w:val="0"/>
        <w:keepLines w:val="0"/>
        <w:widowControl/>
        <w:suppressLineNumbers w:val="0"/>
      </w:pPr>
      <w:r>
        <w:t xml:space="preserve">class="form-select" </w:t>
      </w:r>
    </w:p>
    <w:p w14:paraId="1D5A6564">
      <w:pPr>
        <w:pStyle w:val="11"/>
        <w:keepNext w:val="0"/>
        <w:keepLines w:val="0"/>
        <w:widowControl/>
        <w:suppressLineNumbers w:val="0"/>
      </w:pPr>
      <w:r>
        <w:t xml:space="preserve">required&gt; </w:t>
      </w:r>
    </w:p>
    <w:p w14:paraId="7DE4116A">
      <w:pPr>
        <w:pStyle w:val="11"/>
        <w:keepNext w:val="0"/>
        <w:keepLines w:val="0"/>
        <w:widowControl/>
        <w:suppressLineNumbers w:val="0"/>
      </w:pPr>
      <w:r>
        <w:t xml:space="preserve">&lt;option value=""&gt;Select Role&lt;/option&gt; </w:t>
      </w:r>
    </w:p>
    <w:p w14:paraId="6E19A81D">
      <w:pPr>
        <w:pStyle w:val="11"/>
        <w:keepNext w:val="0"/>
        <w:keepLines w:val="0"/>
        <w:widowControl/>
        <w:suppressLineNumbers w:val="0"/>
      </w:pPr>
      <w:r>
        <w:t xml:space="preserve">&lt;option value="JOB_SEEKER"&gt; </w:t>
      </w:r>
    </w:p>
    <w:p w14:paraId="7772C0A7">
      <w:pPr>
        <w:pStyle w:val="11"/>
        <w:keepNext w:val="0"/>
        <w:keepLines w:val="0"/>
        <w:widowControl/>
        <w:suppressLineNumbers w:val="0"/>
      </w:pPr>
      <w:r>
        <w:t xml:space="preserve">Job Seeker </w:t>
      </w:r>
    </w:p>
    <w:p w14:paraId="46098048">
      <w:pPr>
        <w:pStyle w:val="11"/>
        <w:keepNext w:val="0"/>
        <w:keepLines w:val="0"/>
        <w:widowControl/>
        <w:suppressLineNumbers w:val="0"/>
      </w:pPr>
      <w:r>
        <w:t xml:space="preserve">&lt;/option&gt; </w:t>
      </w:r>
    </w:p>
    <w:p w14:paraId="29D2108A">
      <w:pPr>
        <w:pStyle w:val="11"/>
        <w:keepNext w:val="0"/>
        <w:keepLines w:val="0"/>
        <w:widowControl/>
        <w:suppressLineNumbers w:val="0"/>
      </w:pPr>
      <w:r>
        <w:t xml:space="preserve">&lt;option value="RECRUITER"&gt; </w:t>
      </w:r>
    </w:p>
    <w:p w14:paraId="79D83B23">
      <w:pPr>
        <w:pStyle w:val="11"/>
        <w:keepNext w:val="0"/>
        <w:keepLines w:val="0"/>
        <w:widowControl/>
        <w:suppressLineNumbers w:val="0"/>
      </w:pPr>
      <w:r>
        <w:t xml:space="preserve">Recruiter </w:t>
      </w:r>
    </w:p>
    <w:p w14:paraId="24CE4805">
      <w:pPr>
        <w:pStyle w:val="11"/>
        <w:keepNext w:val="0"/>
        <w:keepLines w:val="0"/>
        <w:widowControl/>
        <w:suppressLineNumbers w:val="0"/>
      </w:pPr>
      <w:r>
        <w:t xml:space="preserve">&lt;/option&gt; </w:t>
      </w:r>
    </w:p>
    <w:p w14:paraId="66D37119">
      <w:pPr>
        <w:pStyle w:val="11"/>
        <w:keepNext w:val="0"/>
        <w:keepLines w:val="0"/>
        <w:widowControl/>
        <w:suppressLineNumbers w:val="0"/>
      </w:pPr>
      <w:r>
        <w:t xml:space="preserve">&lt;option value="ADMIN"&gt; </w:t>
      </w:r>
    </w:p>
    <w:p w14:paraId="69520942">
      <w:pPr>
        <w:pStyle w:val="11"/>
        <w:keepNext w:val="0"/>
        <w:keepLines w:val="0"/>
        <w:widowControl/>
        <w:suppressLineNumbers w:val="0"/>
      </w:pPr>
      <w:r>
        <w:t xml:space="preserve">Admin </w:t>
      </w:r>
    </w:p>
    <w:p w14:paraId="609F87F3">
      <w:pPr>
        <w:pStyle w:val="11"/>
        <w:keepNext w:val="0"/>
        <w:keepLines w:val="0"/>
        <w:widowControl/>
        <w:suppressLineNumbers w:val="0"/>
      </w:pPr>
      <w:r>
        <w:t xml:space="preserve">&lt;/option&gt; </w:t>
      </w:r>
    </w:p>
    <w:p w14:paraId="300ED07A">
      <w:pPr>
        <w:pStyle w:val="11"/>
        <w:keepNext w:val="0"/>
        <w:keepLines w:val="0"/>
        <w:widowControl/>
        <w:suppressLineNumbers w:val="0"/>
      </w:pPr>
      <w:r>
        <w:t xml:space="preserve">&lt;/select&gt; </w:t>
      </w:r>
    </w:p>
    <w:p w14:paraId="7ED54D42">
      <w:pPr>
        <w:pStyle w:val="11"/>
        <w:keepNext w:val="0"/>
        <w:keepLines w:val="0"/>
        <w:widowControl/>
        <w:suppressLineNumbers w:val="0"/>
      </w:pPr>
      <w:r>
        <w:t xml:space="preserve">&lt;/div&gt; </w:t>
      </w:r>
    </w:p>
    <w:p w14:paraId="0FA189A2">
      <w:pPr>
        <w:pStyle w:val="11"/>
        <w:keepNext w:val="0"/>
        <w:keepLines w:val="0"/>
        <w:widowControl/>
        <w:suppressLineNumbers w:val="0"/>
      </w:pPr>
      <w:r>
        <w:t xml:space="preserve">&lt;div class="d-flex justify-content-between align-items-center"&gt; </w:t>
      </w:r>
    </w:p>
    <w:p w14:paraId="249C4705">
      <w:pPr>
        <w:pStyle w:val="11"/>
        <w:keepNext w:val="0"/>
        <w:keepLines w:val="0"/>
        <w:widowControl/>
        <w:suppressLineNumbers w:val="0"/>
      </w:pPr>
      <w:r>
        <w:t xml:space="preserve">&lt;div&gt; </w:t>
      </w:r>
    </w:p>
    <w:p w14:paraId="5BEB5E94">
      <w:pPr>
        <w:pStyle w:val="11"/>
        <w:keepNext w:val="0"/>
        <w:keepLines w:val="0"/>
        <w:widowControl/>
        <w:suppressLineNumbers w:val="0"/>
      </w:pPr>
      <w:r>
        <w:t xml:space="preserve">&lt;input </w:t>
      </w:r>
    </w:p>
    <w:p w14:paraId="5D9DBF9B">
      <w:pPr>
        <w:pStyle w:val="11"/>
        <w:keepNext w:val="0"/>
        <w:keepLines w:val="0"/>
        <w:widowControl/>
        <w:suppressLineNumbers w:val="0"/>
      </w:pPr>
      <w:r>
        <w:t xml:space="preserve">type="checkbox" </w:t>
      </w:r>
    </w:p>
    <w:p w14:paraId="728B5BEA">
      <w:pPr>
        <w:pStyle w:val="11"/>
        <w:keepNext w:val="0"/>
        <w:keepLines w:val="0"/>
        <w:widowControl/>
        <w:suppressLineNumbers w:val="0"/>
      </w:pPr>
      <w:r>
        <w:t xml:space="preserve">name="remember-me"&gt; </w:t>
      </w:r>
    </w:p>
    <w:p w14:paraId="2F3B9602">
      <w:pPr>
        <w:pStyle w:val="11"/>
        <w:keepNext w:val="0"/>
        <w:keepLines w:val="0"/>
        <w:widowControl/>
        <w:suppressLineNumbers w:val="0"/>
      </w:pPr>
      <w:r>
        <w:t xml:space="preserve">Remember Me </w:t>
      </w:r>
    </w:p>
    <w:p w14:paraId="08064D8E">
      <w:pPr>
        <w:pStyle w:val="11"/>
        <w:keepNext w:val="0"/>
        <w:keepLines w:val="0"/>
        <w:widowControl/>
        <w:suppressLineNumbers w:val="0"/>
      </w:pPr>
      <w:r>
        <w:t xml:space="preserve">&lt;/div&gt; </w:t>
      </w:r>
    </w:p>
    <w:p w14:paraId="3314102C">
      <w:pPr>
        <w:pStyle w:val="11"/>
        <w:keepNext w:val="0"/>
        <w:keepLines w:val="0"/>
        <w:widowControl/>
        <w:suppressLineNumbers w:val="0"/>
      </w:pPr>
      <w:r>
        <w:t xml:space="preserve">&lt;a th:href="@{/forgot-password}"&gt; </w:t>
      </w:r>
    </w:p>
    <w:p w14:paraId="57EFDA6E">
      <w:pPr>
        <w:pStyle w:val="11"/>
        <w:keepNext w:val="0"/>
        <w:keepLines w:val="0"/>
        <w:widowControl/>
        <w:suppressLineNumbers w:val="0"/>
      </w:pPr>
      <w:r>
        <w:t xml:space="preserve">Forgot Password? </w:t>
      </w:r>
    </w:p>
    <w:p w14:paraId="7D3CF037">
      <w:pPr>
        <w:pStyle w:val="11"/>
        <w:keepNext w:val="0"/>
        <w:keepLines w:val="0"/>
        <w:widowControl/>
        <w:suppressLineNumbers w:val="0"/>
      </w:pPr>
      <w:r>
        <w:t xml:space="preserve">&lt;/a&gt; </w:t>
      </w:r>
    </w:p>
    <w:p w14:paraId="7E12B62C">
      <w:pPr>
        <w:pStyle w:val="11"/>
        <w:keepNext w:val="0"/>
        <w:keepLines w:val="0"/>
        <w:widowControl/>
        <w:suppressLineNumbers w:val="0"/>
      </w:pPr>
      <w:r>
        <w:t xml:space="preserve">&lt;/div&gt; </w:t>
      </w:r>
    </w:p>
    <w:p w14:paraId="234D0FC4">
      <w:pPr>
        <w:pStyle w:val="11"/>
        <w:keepNext w:val="0"/>
        <w:keepLines w:val="0"/>
        <w:widowControl/>
        <w:suppressLineNumbers w:val="0"/>
      </w:pPr>
      <w:r>
        <w:t xml:space="preserve">&lt;button </w:t>
      </w:r>
    </w:p>
    <w:p w14:paraId="5A3267A0">
      <w:pPr>
        <w:pStyle w:val="11"/>
        <w:keepNext w:val="0"/>
        <w:keepLines w:val="0"/>
        <w:widowControl/>
        <w:suppressLineNumbers w:val="0"/>
      </w:pPr>
      <w:r>
        <w:t xml:space="preserve">type="submit" </w:t>
      </w:r>
    </w:p>
    <w:p w14:paraId="1EB59FBC">
      <w:pPr>
        <w:pStyle w:val="11"/>
        <w:keepNext w:val="0"/>
        <w:keepLines w:val="0"/>
        <w:widowControl/>
        <w:suppressLineNumbers w:val="0"/>
      </w:pPr>
      <w:r>
        <w:t xml:space="preserve">class="btn btn-success w-100 mt-4"&gt; </w:t>
      </w:r>
    </w:p>
    <w:p w14:paraId="69520E54">
      <w:pPr>
        <w:pStyle w:val="11"/>
        <w:keepNext w:val="0"/>
        <w:keepLines w:val="0"/>
        <w:widowControl/>
        <w:suppressLineNumbers w:val="0"/>
      </w:pPr>
      <w:r>
        <w:t xml:space="preserve">Login </w:t>
      </w:r>
    </w:p>
    <w:p w14:paraId="7943F403">
      <w:pPr>
        <w:pStyle w:val="11"/>
        <w:keepNext w:val="0"/>
        <w:keepLines w:val="0"/>
        <w:widowControl/>
        <w:suppressLineNumbers w:val="0"/>
      </w:pPr>
      <w:r>
        <w:t xml:space="preserve">&lt;/button&gt; </w:t>
      </w:r>
    </w:p>
    <w:p w14:paraId="6C78CE40">
      <w:pPr>
        <w:pStyle w:val="11"/>
        <w:keepNext w:val="0"/>
        <w:keepLines w:val="0"/>
        <w:widowControl/>
        <w:suppressLineNumbers w:val="0"/>
      </w:pPr>
      <w:r>
        <w:t xml:space="preserve">&lt;p class="text-center mt-4"&gt; </w:t>
      </w:r>
    </w:p>
    <w:p w14:paraId="01006DD6">
      <w:pPr>
        <w:pStyle w:val="11"/>
        <w:keepNext w:val="0"/>
        <w:keepLines w:val="0"/>
        <w:widowControl/>
        <w:suppressLineNumbers w:val="0"/>
      </w:pPr>
      <w:r>
        <w:t xml:space="preserve">Don't have an account? </w:t>
      </w:r>
    </w:p>
    <w:p w14:paraId="1B259069">
      <w:pPr>
        <w:pStyle w:val="11"/>
        <w:keepNext w:val="0"/>
        <w:keepLines w:val="0"/>
        <w:widowControl/>
        <w:suppressLineNumbers w:val="0"/>
      </w:pPr>
      <w:r>
        <w:t xml:space="preserve">&lt;a th:href="@{/register}"&gt; </w:t>
      </w:r>
    </w:p>
    <w:p w14:paraId="0B5D0B8F">
      <w:pPr>
        <w:pStyle w:val="11"/>
        <w:keepNext w:val="0"/>
        <w:keepLines w:val="0"/>
        <w:widowControl/>
        <w:suppressLineNumbers w:val="0"/>
      </w:pPr>
      <w:r>
        <w:t xml:space="preserve">Register </w:t>
      </w:r>
    </w:p>
    <w:p w14:paraId="58C3D6BE">
      <w:pPr>
        <w:pStyle w:val="11"/>
        <w:keepNext w:val="0"/>
        <w:keepLines w:val="0"/>
        <w:widowControl/>
        <w:suppressLineNumbers w:val="0"/>
      </w:pPr>
      <w:r>
        <w:t xml:space="preserve">&lt;/a&gt; </w:t>
      </w:r>
    </w:p>
    <w:p w14:paraId="1866A4C1">
      <w:pPr>
        <w:pStyle w:val="11"/>
        <w:keepNext w:val="0"/>
        <w:keepLines w:val="0"/>
        <w:widowControl/>
        <w:suppressLineNumbers w:val="0"/>
      </w:pPr>
      <w:r>
        <w:t xml:space="preserve">&lt;/p&gt; </w:t>
      </w:r>
    </w:p>
    <w:p w14:paraId="3469DB3B">
      <w:pPr>
        <w:pStyle w:val="11"/>
        <w:keepNext w:val="0"/>
        <w:keepLines w:val="0"/>
        <w:widowControl/>
        <w:suppressLineNumbers w:val="0"/>
      </w:pPr>
      <w:r>
        <w:t xml:space="preserve">&lt;/form&gt; </w:t>
      </w:r>
    </w:p>
    <w:p w14:paraId="1B7F8B1B">
      <w:pPr>
        <w:pStyle w:val="11"/>
        <w:keepNext w:val="0"/>
        <w:keepLines w:val="0"/>
        <w:widowControl/>
        <w:suppressLineNumbers w:val="0"/>
      </w:pPr>
      <w:r>
        <w:t xml:space="preserve">&lt;/div&gt; </w:t>
      </w:r>
    </w:p>
    <w:p w14:paraId="4B8B6E89">
      <w:pPr>
        <w:pStyle w:val="11"/>
        <w:keepNext w:val="0"/>
        <w:keepLines w:val="0"/>
        <w:widowControl/>
        <w:suppressLineNumbers w:val="0"/>
      </w:pPr>
      <w:r>
        <w:t xml:space="preserve">&lt;/div&gt; </w:t>
      </w:r>
    </w:p>
    <w:p w14:paraId="742B8826">
      <w:pPr>
        <w:pStyle w:val="11"/>
        <w:keepNext w:val="0"/>
        <w:keepLines w:val="0"/>
        <w:widowControl/>
        <w:suppressLineNumbers w:val="0"/>
      </w:pPr>
      <w:r>
        <w:t xml:space="preserve">&lt;/div&gt; </w:t>
      </w:r>
    </w:p>
    <w:p w14:paraId="4BAEC2DE">
      <w:pPr>
        <w:pStyle w:val="11"/>
        <w:keepNext w:val="0"/>
        <w:keepLines w:val="0"/>
        <w:widowControl/>
        <w:suppressLineNumbers w:val="0"/>
      </w:pPr>
      <w:r>
        <w:t xml:space="preserve">&lt;/body&gt; </w:t>
      </w:r>
    </w:p>
    <w:p w14:paraId="1F4F9252">
      <w:pPr>
        <w:pStyle w:val="11"/>
        <w:keepNext w:val="0"/>
        <w:keepLines w:val="0"/>
        <w:widowControl/>
        <w:suppressLineNumbers w:val="0"/>
      </w:pPr>
      <w:r>
        <w:t>&lt;/html&gt;</w:t>
      </w:r>
    </w:p>
    <w:p w14:paraId="79BFD918">
      <w:pPr>
        <w:pStyle w:val="4"/>
        <w:spacing w:before="178"/>
        <w:ind w:left="52"/>
        <w:rPr>
          <w:rFonts w:hint="default"/>
          <w:spacing w:val="-2"/>
          <w:lang w:val="en-US"/>
        </w:rPr>
      </w:pPr>
      <w:r>
        <w:rPr>
          <w:rFonts w:hint="default"/>
          <w:spacing w:val="-2"/>
          <w:lang w:val="en-US"/>
        </w:rPr>
        <w:t>Register.html</w:t>
      </w:r>
    </w:p>
    <w:p w14:paraId="260724E0">
      <w:pPr>
        <w:pStyle w:val="11"/>
        <w:keepNext w:val="0"/>
        <w:keepLines w:val="0"/>
        <w:widowControl/>
        <w:suppressLineNumbers w:val="0"/>
      </w:pPr>
      <w:r>
        <w:t xml:space="preserve">&lt;!DOCTYPE html&gt; </w:t>
      </w:r>
    </w:p>
    <w:p w14:paraId="5F780DB2">
      <w:pPr>
        <w:pStyle w:val="11"/>
        <w:keepNext w:val="0"/>
        <w:keepLines w:val="0"/>
        <w:widowControl/>
        <w:suppressLineNumbers w:val="0"/>
      </w:pPr>
      <w:r>
        <w:t xml:space="preserve">&lt;html lang="en" xmlns:th="http://www.thymeleaf.org"&gt; </w:t>
      </w:r>
    </w:p>
    <w:p w14:paraId="22749BC9">
      <w:pPr>
        <w:pStyle w:val="11"/>
        <w:keepNext w:val="0"/>
        <w:keepLines w:val="0"/>
        <w:widowControl/>
        <w:suppressLineNumbers w:val="0"/>
      </w:pPr>
      <w:r>
        <w:t xml:space="preserve">&lt;head&gt; </w:t>
      </w:r>
    </w:p>
    <w:p w14:paraId="608DBB0A">
      <w:pPr>
        <w:pStyle w:val="11"/>
        <w:keepNext w:val="0"/>
        <w:keepLines w:val="0"/>
        <w:widowControl/>
        <w:suppressLineNumbers w:val="0"/>
      </w:pPr>
      <w:r>
        <w:t xml:space="preserve">&lt;meta charset="UTF-8"&gt; </w:t>
      </w:r>
    </w:p>
    <w:p w14:paraId="3D889F21">
      <w:pPr>
        <w:pStyle w:val="11"/>
        <w:keepNext w:val="0"/>
        <w:keepLines w:val="0"/>
        <w:widowControl/>
        <w:suppressLineNumbers w:val="0"/>
      </w:pPr>
      <w:r>
        <w:t xml:space="preserve">&lt;meta name="viewport" content="width=device-width, initial-scale=1.0"&gt; </w:t>
      </w:r>
    </w:p>
    <w:p w14:paraId="4B0E2E0A">
      <w:pPr>
        <w:pStyle w:val="11"/>
        <w:keepNext w:val="0"/>
        <w:keepLines w:val="0"/>
        <w:widowControl/>
        <w:suppressLineNumbers w:val="0"/>
      </w:pPr>
      <w:r>
        <w:t xml:space="preserve">&lt;title&gt;Job Portal | Register&lt;/title&gt; </w:t>
      </w:r>
    </w:p>
    <w:p w14:paraId="530C5B2C">
      <w:pPr>
        <w:pStyle w:val="11"/>
        <w:keepNext w:val="0"/>
        <w:keepLines w:val="0"/>
        <w:widowControl/>
        <w:suppressLineNumbers w:val="0"/>
      </w:pPr>
      <w:r>
        <w:t xml:space="preserve">&lt;link rel="stylesheet" th:href="@{/css/register.css}"&gt; </w:t>
      </w:r>
    </w:p>
    <w:p w14:paraId="6F78BEFB">
      <w:pPr>
        <w:pStyle w:val="11"/>
        <w:keepNext w:val="0"/>
        <w:keepLines w:val="0"/>
        <w:widowControl/>
        <w:suppressLineNumbers w:val="0"/>
      </w:pPr>
      <w:r>
        <w:t xml:space="preserve">&lt;/head&gt; </w:t>
      </w:r>
    </w:p>
    <w:p w14:paraId="6FDA943E">
      <w:pPr>
        <w:pStyle w:val="11"/>
        <w:keepNext w:val="0"/>
        <w:keepLines w:val="0"/>
        <w:widowControl/>
        <w:suppressLineNumbers w:val="0"/>
      </w:pPr>
      <w:r>
        <w:t xml:space="preserve">&lt;body&gt; </w:t>
      </w:r>
    </w:p>
    <w:p w14:paraId="32A31095">
      <w:pPr>
        <w:pStyle w:val="11"/>
        <w:keepNext w:val="0"/>
        <w:keepLines w:val="0"/>
        <w:widowControl/>
        <w:suppressLineNumbers w:val="0"/>
      </w:pPr>
      <w:r>
        <w:t xml:space="preserve">&lt;div class="container"&gt; </w:t>
      </w:r>
    </w:p>
    <w:p w14:paraId="186F8E84">
      <w:pPr>
        <w:pStyle w:val="11"/>
        <w:keepNext w:val="0"/>
        <w:keepLines w:val="0"/>
        <w:widowControl/>
        <w:suppressLineNumbers w:val="0"/>
      </w:pPr>
      <w:r>
        <w:t xml:space="preserve">&lt;div class="register-card"&gt; </w:t>
      </w:r>
    </w:p>
    <w:p w14:paraId="56EA2B61">
      <w:pPr>
        <w:pStyle w:val="11"/>
        <w:keepNext w:val="0"/>
        <w:keepLines w:val="0"/>
        <w:widowControl/>
        <w:suppressLineNumbers w:val="0"/>
      </w:pPr>
      <w:r>
        <w:t xml:space="preserve">&lt;!-- Left Side --&gt; </w:t>
      </w:r>
    </w:p>
    <w:p w14:paraId="38B00EBA">
      <w:pPr>
        <w:pStyle w:val="11"/>
        <w:keepNext w:val="0"/>
        <w:keepLines w:val="0"/>
        <w:widowControl/>
        <w:suppressLineNumbers w:val="0"/>
      </w:pPr>
      <w:r>
        <w:t xml:space="preserve">&lt;div class="left-side"&gt; </w:t>
      </w:r>
    </w:p>
    <w:p w14:paraId="71F44AAA">
      <w:pPr>
        <w:pStyle w:val="11"/>
        <w:keepNext w:val="0"/>
        <w:keepLines w:val="0"/>
        <w:widowControl/>
        <w:suppressLineNumbers w:val="0"/>
      </w:pPr>
      <w:r>
        <w:t xml:space="preserve">&lt;h1&gt;Welcome!&lt;/h1&gt; </w:t>
      </w:r>
    </w:p>
    <w:p w14:paraId="2F502E1F">
      <w:pPr>
        <w:pStyle w:val="11"/>
        <w:keepNext w:val="0"/>
        <w:keepLines w:val="0"/>
        <w:widowControl/>
        <w:suppressLineNumbers w:val="0"/>
      </w:pPr>
      <w:r>
        <w:t xml:space="preserve">&lt;p&gt; </w:t>
      </w:r>
    </w:p>
    <w:p w14:paraId="0BB080F8">
      <w:pPr>
        <w:pStyle w:val="11"/>
        <w:keepNext w:val="0"/>
        <w:keepLines w:val="0"/>
        <w:widowControl/>
        <w:suppressLineNumbers w:val="0"/>
      </w:pPr>
      <w:r>
        <w:t xml:space="preserve">Create your Job Portal account to discover thousands of jobs, </w:t>
      </w:r>
    </w:p>
    <w:p w14:paraId="6A20D89A">
      <w:pPr>
        <w:pStyle w:val="11"/>
        <w:keepNext w:val="0"/>
        <w:keepLines w:val="0"/>
        <w:widowControl/>
        <w:suppressLineNumbers w:val="0"/>
      </w:pPr>
      <w:r>
        <w:t xml:space="preserve">connect with recruiters and build your dream career. </w:t>
      </w:r>
    </w:p>
    <w:p w14:paraId="4F4245E9">
      <w:pPr>
        <w:pStyle w:val="11"/>
        <w:keepNext w:val="0"/>
        <w:keepLines w:val="0"/>
        <w:widowControl/>
        <w:suppressLineNumbers w:val="0"/>
      </w:pPr>
      <w:r>
        <w:t xml:space="preserve">&lt;/p&gt; </w:t>
      </w:r>
    </w:p>
    <w:p w14:paraId="1C4FA1C5">
      <w:pPr>
        <w:pStyle w:val="11"/>
        <w:keepNext w:val="0"/>
        <w:keepLines w:val="0"/>
        <w:widowControl/>
        <w:suppressLineNumbers w:val="0"/>
      </w:pPr>
      <w:r>
        <w:t xml:space="preserve">&lt;/div&gt; </w:t>
      </w:r>
    </w:p>
    <w:p w14:paraId="10EF6434">
      <w:pPr>
        <w:pStyle w:val="11"/>
        <w:keepNext w:val="0"/>
        <w:keepLines w:val="0"/>
        <w:widowControl/>
        <w:suppressLineNumbers w:val="0"/>
      </w:pPr>
      <w:r>
        <w:t xml:space="preserve">&lt;!-- Right Side --&gt; </w:t>
      </w:r>
    </w:p>
    <w:p w14:paraId="21EA2B66">
      <w:pPr>
        <w:pStyle w:val="11"/>
        <w:keepNext w:val="0"/>
        <w:keepLines w:val="0"/>
        <w:widowControl/>
        <w:suppressLineNumbers w:val="0"/>
      </w:pPr>
      <w:r>
        <w:t xml:space="preserve">&lt;div class="right-side"&gt; </w:t>
      </w:r>
    </w:p>
    <w:p w14:paraId="5E0F9597">
      <w:pPr>
        <w:pStyle w:val="11"/>
        <w:keepNext w:val="0"/>
        <w:keepLines w:val="0"/>
        <w:widowControl/>
        <w:suppressLineNumbers w:val="0"/>
      </w:pPr>
      <w:r>
        <w:t xml:space="preserve">&lt;h2&gt;User Registration&lt;/h2&gt; </w:t>
      </w:r>
    </w:p>
    <w:p w14:paraId="0152F2C5">
      <w:pPr>
        <w:pStyle w:val="11"/>
        <w:keepNext w:val="0"/>
        <w:keepLines w:val="0"/>
        <w:widowControl/>
        <w:suppressLineNumbers w:val="0"/>
      </w:pPr>
      <w:r>
        <w:t xml:space="preserve">&lt;!-- Error Message --&gt; </w:t>
      </w:r>
    </w:p>
    <w:p w14:paraId="467D10B2">
      <w:pPr>
        <w:pStyle w:val="11"/>
        <w:keepNext w:val="0"/>
        <w:keepLines w:val="0"/>
        <w:widowControl/>
        <w:suppressLineNumbers w:val="0"/>
      </w:pPr>
      <w:r>
        <w:t xml:space="preserve">&lt;div th:if="${error}" class="alert alert-danger"&gt; </w:t>
      </w:r>
    </w:p>
    <w:p w14:paraId="5D627F2E">
      <w:pPr>
        <w:pStyle w:val="11"/>
        <w:keepNext w:val="0"/>
        <w:keepLines w:val="0"/>
        <w:widowControl/>
        <w:suppressLineNumbers w:val="0"/>
      </w:pPr>
      <w:r>
        <w:t xml:space="preserve">&lt;span th:text="${error}"&gt;&lt;/span&gt; </w:t>
      </w:r>
    </w:p>
    <w:p w14:paraId="0F85BBE3">
      <w:pPr>
        <w:pStyle w:val="11"/>
        <w:keepNext w:val="0"/>
        <w:keepLines w:val="0"/>
        <w:widowControl/>
        <w:suppressLineNumbers w:val="0"/>
      </w:pPr>
      <w:r>
        <w:t xml:space="preserve">&lt;/div&gt; </w:t>
      </w:r>
    </w:p>
    <w:p w14:paraId="7A6506FF">
      <w:pPr>
        <w:pStyle w:val="11"/>
        <w:keepNext w:val="0"/>
        <w:keepLines w:val="0"/>
        <w:widowControl/>
        <w:suppressLineNumbers w:val="0"/>
      </w:pPr>
      <w:r>
        <w:t xml:space="preserve">&lt;form th:action="@{/register}" </w:t>
      </w:r>
    </w:p>
    <w:p w14:paraId="2A5B80B0">
      <w:pPr>
        <w:pStyle w:val="11"/>
        <w:keepNext w:val="0"/>
        <w:keepLines w:val="0"/>
        <w:widowControl/>
        <w:suppressLineNumbers w:val="0"/>
      </w:pPr>
      <w:r>
        <w:t xml:space="preserve">th:object="${user}" </w:t>
      </w:r>
    </w:p>
    <w:p w14:paraId="3BEE702C">
      <w:pPr>
        <w:pStyle w:val="11"/>
        <w:keepNext w:val="0"/>
        <w:keepLines w:val="0"/>
        <w:widowControl/>
        <w:suppressLineNumbers w:val="0"/>
      </w:pPr>
      <w:r>
        <w:t xml:space="preserve">method="post"&gt; </w:t>
      </w:r>
    </w:p>
    <w:p w14:paraId="69AC3DDD">
      <w:pPr>
        <w:pStyle w:val="11"/>
        <w:keepNext w:val="0"/>
        <w:keepLines w:val="0"/>
        <w:widowControl/>
        <w:suppressLineNumbers w:val="0"/>
      </w:pPr>
      <w:r>
        <w:t xml:space="preserve">&lt;label class="form-label"&gt; </w:t>
      </w:r>
    </w:p>
    <w:p w14:paraId="219B0D68">
      <w:pPr>
        <w:pStyle w:val="11"/>
        <w:keepNext w:val="0"/>
        <w:keepLines w:val="0"/>
        <w:widowControl/>
        <w:suppressLineNumbers w:val="0"/>
      </w:pPr>
      <w:r>
        <w:t xml:space="preserve">Full Name </w:t>
      </w:r>
    </w:p>
    <w:p w14:paraId="12EA07E1">
      <w:pPr>
        <w:pStyle w:val="11"/>
        <w:keepNext w:val="0"/>
        <w:keepLines w:val="0"/>
        <w:widowControl/>
        <w:suppressLineNumbers w:val="0"/>
      </w:pPr>
      <w:r>
        <w:t xml:space="preserve">&lt;/label&gt; </w:t>
      </w:r>
    </w:p>
    <w:p w14:paraId="47C13F6E">
      <w:pPr>
        <w:pStyle w:val="11"/>
        <w:keepNext w:val="0"/>
        <w:keepLines w:val="0"/>
        <w:widowControl/>
        <w:suppressLineNumbers w:val="0"/>
      </w:pPr>
      <w:r>
        <w:t xml:space="preserve">&lt;input </w:t>
      </w:r>
    </w:p>
    <w:p w14:paraId="6146E852">
      <w:pPr>
        <w:pStyle w:val="11"/>
        <w:keepNext w:val="0"/>
        <w:keepLines w:val="0"/>
        <w:widowControl/>
        <w:suppressLineNumbers w:val="0"/>
      </w:pPr>
      <w:r>
        <w:t xml:space="preserve">type="text" </w:t>
      </w:r>
    </w:p>
    <w:p w14:paraId="134A526F">
      <w:pPr>
        <w:pStyle w:val="11"/>
        <w:keepNext w:val="0"/>
        <w:keepLines w:val="0"/>
        <w:widowControl/>
        <w:suppressLineNumbers w:val="0"/>
      </w:pPr>
      <w:r>
        <w:t xml:space="preserve">class="form-control" </w:t>
      </w:r>
    </w:p>
    <w:p w14:paraId="72B6CA82">
      <w:pPr>
        <w:pStyle w:val="11"/>
        <w:keepNext w:val="0"/>
        <w:keepLines w:val="0"/>
        <w:widowControl/>
        <w:suppressLineNumbers w:val="0"/>
      </w:pPr>
      <w:r>
        <w:t xml:space="preserve">th:field="*{fullName}" </w:t>
      </w:r>
    </w:p>
    <w:p w14:paraId="78629244">
      <w:pPr>
        <w:pStyle w:val="11"/>
        <w:keepNext w:val="0"/>
        <w:keepLines w:val="0"/>
        <w:widowControl/>
        <w:suppressLineNumbers w:val="0"/>
      </w:pPr>
      <w:r>
        <w:t xml:space="preserve">placeholder="Enter Full Name" </w:t>
      </w:r>
    </w:p>
    <w:p w14:paraId="63BD5FB2">
      <w:pPr>
        <w:pStyle w:val="11"/>
        <w:keepNext w:val="0"/>
        <w:keepLines w:val="0"/>
        <w:widowControl/>
        <w:suppressLineNumbers w:val="0"/>
      </w:pPr>
      <w:r>
        <w:t xml:space="preserve">required&gt; </w:t>
      </w:r>
    </w:p>
    <w:p w14:paraId="2C66BB94">
      <w:pPr>
        <w:pStyle w:val="11"/>
        <w:keepNext w:val="0"/>
        <w:keepLines w:val="0"/>
        <w:widowControl/>
        <w:suppressLineNumbers w:val="0"/>
      </w:pPr>
      <w:r>
        <w:t xml:space="preserve">&lt;label class="form-label"&gt; </w:t>
      </w:r>
    </w:p>
    <w:p w14:paraId="40DF6F30">
      <w:pPr>
        <w:pStyle w:val="11"/>
        <w:keepNext w:val="0"/>
        <w:keepLines w:val="0"/>
        <w:widowControl/>
        <w:suppressLineNumbers w:val="0"/>
      </w:pPr>
      <w:r>
        <w:t xml:space="preserve">Email </w:t>
      </w:r>
    </w:p>
    <w:p w14:paraId="719A2047">
      <w:pPr>
        <w:pStyle w:val="11"/>
        <w:keepNext w:val="0"/>
        <w:keepLines w:val="0"/>
        <w:widowControl/>
        <w:suppressLineNumbers w:val="0"/>
      </w:pPr>
      <w:r>
        <w:t xml:space="preserve">&lt;/label&gt; </w:t>
      </w:r>
    </w:p>
    <w:p w14:paraId="1F81A518">
      <w:pPr>
        <w:pStyle w:val="11"/>
        <w:keepNext w:val="0"/>
        <w:keepLines w:val="0"/>
        <w:widowControl/>
        <w:suppressLineNumbers w:val="0"/>
      </w:pPr>
      <w:r>
        <w:t xml:space="preserve">&lt;input </w:t>
      </w:r>
    </w:p>
    <w:p w14:paraId="17BB587D">
      <w:pPr>
        <w:pStyle w:val="11"/>
        <w:keepNext w:val="0"/>
        <w:keepLines w:val="0"/>
        <w:widowControl/>
        <w:suppressLineNumbers w:val="0"/>
      </w:pPr>
      <w:r>
        <w:t xml:space="preserve">type="email" </w:t>
      </w:r>
    </w:p>
    <w:p w14:paraId="1BD2A2B0">
      <w:pPr>
        <w:pStyle w:val="11"/>
        <w:keepNext w:val="0"/>
        <w:keepLines w:val="0"/>
        <w:widowControl/>
        <w:suppressLineNumbers w:val="0"/>
      </w:pPr>
      <w:r>
        <w:t xml:space="preserve">class="form-control" </w:t>
      </w:r>
    </w:p>
    <w:p w14:paraId="66FB1718">
      <w:pPr>
        <w:pStyle w:val="11"/>
        <w:keepNext w:val="0"/>
        <w:keepLines w:val="0"/>
        <w:widowControl/>
        <w:suppressLineNumbers w:val="0"/>
      </w:pPr>
      <w:r>
        <w:t xml:space="preserve">th:field="*{email}" </w:t>
      </w:r>
    </w:p>
    <w:p w14:paraId="0A21BF34">
      <w:pPr>
        <w:pStyle w:val="11"/>
        <w:keepNext w:val="0"/>
        <w:keepLines w:val="0"/>
        <w:widowControl/>
        <w:suppressLineNumbers w:val="0"/>
      </w:pPr>
      <w:r>
        <w:t xml:space="preserve">placeholder="Enter Email Address" </w:t>
      </w:r>
    </w:p>
    <w:p w14:paraId="77826D91">
      <w:pPr>
        <w:pStyle w:val="11"/>
        <w:keepNext w:val="0"/>
        <w:keepLines w:val="0"/>
        <w:widowControl/>
        <w:suppressLineNumbers w:val="0"/>
      </w:pPr>
      <w:r>
        <w:t xml:space="preserve">required&gt; </w:t>
      </w:r>
    </w:p>
    <w:p w14:paraId="3858FEFE">
      <w:pPr>
        <w:pStyle w:val="11"/>
        <w:keepNext w:val="0"/>
        <w:keepLines w:val="0"/>
        <w:widowControl/>
        <w:suppressLineNumbers w:val="0"/>
      </w:pPr>
      <w:r>
        <w:t xml:space="preserve">&lt;label class="form-label"&gt; </w:t>
      </w:r>
    </w:p>
    <w:p w14:paraId="12981AEF">
      <w:pPr>
        <w:pStyle w:val="11"/>
        <w:keepNext w:val="0"/>
        <w:keepLines w:val="0"/>
        <w:widowControl/>
        <w:suppressLineNumbers w:val="0"/>
      </w:pPr>
      <w:r>
        <w:t xml:space="preserve">Password </w:t>
      </w:r>
    </w:p>
    <w:p w14:paraId="6F1F6B8A">
      <w:pPr>
        <w:pStyle w:val="11"/>
        <w:keepNext w:val="0"/>
        <w:keepLines w:val="0"/>
        <w:widowControl/>
        <w:suppressLineNumbers w:val="0"/>
      </w:pPr>
      <w:r>
        <w:t xml:space="preserve">&lt;/label&gt; </w:t>
      </w:r>
    </w:p>
    <w:p w14:paraId="02A20E05">
      <w:pPr>
        <w:pStyle w:val="11"/>
        <w:keepNext w:val="0"/>
        <w:keepLines w:val="0"/>
        <w:widowControl/>
        <w:suppressLineNumbers w:val="0"/>
      </w:pPr>
      <w:r>
        <w:t xml:space="preserve">&lt;input </w:t>
      </w:r>
    </w:p>
    <w:p w14:paraId="5A691AA0">
      <w:pPr>
        <w:pStyle w:val="11"/>
        <w:keepNext w:val="0"/>
        <w:keepLines w:val="0"/>
        <w:widowControl/>
        <w:suppressLineNumbers w:val="0"/>
      </w:pPr>
      <w:r>
        <w:t xml:space="preserve">type="password" </w:t>
      </w:r>
    </w:p>
    <w:p w14:paraId="12A33B83">
      <w:pPr>
        <w:pStyle w:val="11"/>
        <w:keepNext w:val="0"/>
        <w:keepLines w:val="0"/>
        <w:widowControl/>
        <w:suppressLineNumbers w:val="0"/>
      </w:pPr>
      <w:r>
        <w:t xml:space="preserve">class="form-control" </w:t>
      </w:r>
    </w:p>
    <w:p w14:paraId="24664627">
      <w:pPr>
        <w:pStyle w:val="11"/>
        <w:keepNext w:val="0"/>
        <w:keepLines w:val="0"/>
        <w:widowControl/>
        <w:suppressLineNumbers w:val="0"/>
      </w:pPr>
      <w:r>
        <w:t xml:space="preserve">th:field="*{password}" </w:t>
      </w:r>
    </w:p>
    <w:p w14:paraId="6ACE7D9A">
      <w:pPr>
        <w:pStyle w:val="11"/>
        <w:keepNext w:val="0"/>
        <w:keepLines w:val="0"/>
        <w:widowControl/>
        <w:suppressLineNumbers w:val="0"/>
      </w:pPr>
      <w:r>
        <w:t xml:space="preserve">placeholder="Enter Password" </w:t>
      </w:r>
    </w:p>
    <w:p w14:paraId="77DB7371">
      <w:pPr>
        <w:pStyle w:val="11"/>
        <w:keepNext w:val="0"/>
        <w:keepLines w:val="0"/>
        <w:widowControl/>
        <w:suppressLineNumbers w:val="0"/>
      </w:pPr>
      <w:r>
        <w:t xml:space="preserve">required&gt; </w:t>
      </w:r>
    </w:p>
    <w:p w14:paraId="679BAC6B">
      <w:pPr>
        <w:pStyle w:val="11"/>
        <w:keepNext w:val="0"/>
        <w:keepLines w:val="0"/>
        <w:widowControl/>
        <w:suppressLineNumbers w:val="0"/>
      </w:pPr>
      <w:r>
        <w:t xml:space="preserve">&lt;label class="form-label"&gt; </w:t>
      </w:r>
    </w:p>
    <w:p w14:paraId="502DE0EF">
      <w:pPr>
        <w:pStyle w:val="11"/>
        <w:keepNext w:val="0"/>
        <w:keepLines w:val="0"/>
        <w:widowControl/>
        <w:suppressLineNumbers w:val="0"/>
      </w:pPr>
      <w:r>
        <w:t xml:space="preserve">Phone Number </w:t>
      </w:r>
    </w:p>
    <w:p w14:paraId="44DF65CD">
      <w:pPr>
        <w:pStyle w:val="11"/>
        <w:keepNext w:val="0"/>
        <w:keepLines w:val="0"/>
        <w:widowControl/>
        <w:suppressLineNumbers w:val="0"/>
      </w:pPr>
      <w:r>
        <w:t xml:space="preserve">&lt;/label&gt; </w:t>
      </w:r>
    </w:p>
    <w:p w14:paraId="5842C3B7">
      <w:pPr>
        <w:pStyle w:val="11"/>
        <w:keepNext w:val="0"/>
        <w:keepLines w:val="0"/>
        <w:widowControl/>
        <w:suppressLineNumbers w:val="0"/>
      </w:pPr>
      <w:r>
        <w:t xml:space="preserve">&lt;input </w:t>
      </w:r>
    </w:p>
    <w:p w14:paraId="4B121662">
      <w:pPr>
        <w:pStyle w:val="11"/>
        <w:keepNext w:val="0"/>
        <w:keepLines w:val="0"/>
        <w:widowControl/>
        <w:suppressLineNumbers w:val="0"/>
      </w:pPr>
      <w:r>
        <w:t xml:space="preserve">type="text" </w:t>
      </w:r>
    </w:p>
    <w:p w14:paraId="1BA245FA">
      <w:pPr>
        <w:pStyle w:val="11"/>
        <w:keepNext w:val="0"/>
        <w:keepLines w:val="0"/>
        <w:widowControl/>
        <w:suppressLineNumbers w:val="0"/>
      </w:pPr>
      <w:r>
        <w:t xml:space="preserve">class="form-control" </w:t>
      </w:r>
    </w:p>
    <w:p w14:paraId="181747A9">
      <w:pPr>
        <w:pStyle w:val="11"/>
        <w:keepNext w:val="0"/>
        <w:keepLines w:val="0"/>
        <w:widowControl/>
        <w:suppressLineNumbers w:val="0"/>
      </w:pPr>
      <w:r>
        <w:t xml:space="preserve">th:field="*{phone}" </w:t>
      </w:r>
    </w:p>
    <w:p w14:paraId="0243C58E">
      <w:pPr>
        <w:pStyle w:val="11"/>
        <w:keepNext w:val="0"/>
        <w:keepLines w:val="0"/>
        <w:widowControl/>
        <w:suppressLineNumbers w:val="0"/>
      </w:pPr>
      <w:r>
        <w:t xml:space="preserve">placeholder="Enter Phone Number"&gt; </w:t>
      </w:r>
    </w:p>
    <w:p w14:paraId="63EEDC85">
      <w:pPr>
        <w:pStyle w:val="11"/>
        <w:keepNext w:val="0"/>
        <w:keepLines w:val="0"/>
        <w:widowControl/>
        <w:suppressLineNumbers w:val="0"/>
      </w:pPr>
      <w:r>
        <w:t xml:space="preserve">&lt;label class="form-label"&gt; </w:t>
      </w:r>
    </w:p>
    <w:p w14:paraId="02040A78">
      <w:pPr>
        <w:pStyle w:val="11"/>
        <w:keepNext w:val="0"/>
        <w:keepLines w:val="0"/>
        <w:widowControl/>
        <w:suppressLineNumbers w:val="0"/>
      </w:pPr>
      <w:r>
        <w:t xml:space="preserve">Register As </w:t>
      </w:r>
    </w:p>
    <w:p w14:paraId="0A598F64">
      <w:pPr>
        <w:pStyle w:val="11"/>
        <w:keepNext w:val="0"/>
        <w:keepLines w:val="0"/>
        <w:widowControl/>
        <w:suppressLineNumbers w:val="0"/>
      </w:pPr>
      <w:r>
        <w:t xml:space="preserve">&lt;/label&gt; </w:t>
      </w:r>
    </w:p>
    <w:p w14:paraId="11F4DEB9">
      <w:pPr>
        <w:pStyle w:val="11"/>
        <w:keepNext w:val="0"/>
        <w:keepLines w:val="0"/>
        <w:widowControl/>
        <w:suppressLineNumbers w:val="0"/>
      </w:pPr>
      <w:r>
        <w:t xml:space="preserve">&lt;select </w:t>
      </w:r>
    </w:p>
    <w:p w14:paraId="58D325D6">
      <w:pPr>
        <w:pStyle w:val="11"/>
        <w:keepNext w:val="0"/>
        <w:keepLines w:val="0"/>
        <w:widowControl/>
        <w:suppressLineNumbers w:val="0"/>
      </w:pPr>
      <w:r>
        <w:t xml:space="preserve">class="form-select" </w:t>
      </w:r>
    </w:p>
    <w:p w14:paraId="0AF481C9">
      <w:pPr>
        <w:pStyle w:val="11"/>
        <w:keepNext w:val="0"/>
        <w:keepLines w:val="0"/>
        <w:widowControl/>
        <w:suppressLineNumbers w:val="0"/>
      </w:pPr>
      <w:r>
        <w:t xml:space="preserve">th:field="*{role}" </w:t>
      </w:r>
    </w:p>
    <w:p w14:paraId="277403EF">
      <w:pPr>
        <w:pStyle w:val="11"/>
        <w:keepNext w:val="0"/>
        <w:keepLines w:val="0"/>
        <w:widowControl/>
        <w:suppressLineNumbers w:val="0"/>
      </w:pPr>
      <w:r>
        <w:t xml:space="preserve">required&gt; </w:t>
      </w:r>
    </w:p>
    <w:p w14:paraId="49382E59">
      <w:pPr>
        <w:pStyle w:val="11"/>
        <w:keepNext w:val="0"/>
        <w:keepLines w:val="0"/>
        <w:widowControl/>
        <w:suppressLineNumbers w:val="0"/>
      </w:pPr>
      <w:r>
        <w:t xml:space="preserve">&lt;option value=""&gt; </w:t>
      </w:r>
    </w:p>
    <w:p w14:paraId="0C1CA11F">
      <w:pPr>
        <w:pStyle w:val="11"/>
        <w:keepNext w:val="0"/>
        <w:keepLines w:val="0"/>
        <w:widowControl/>
        <w:suppressLineNumbers w:val="0"/>
      </w:pPr>
      <w:r>
        <w:t xml:space="preserve">Select Role </w:t>
      </w:r>
    </w:p>
    <w:p w14:paraId="347DFBCA">
      <w:pPr>
        <w:pStyle w:val="11"/>
        <w:keepNext w:val="0"/>
        <w:keepLines w:val="0"/>
        <w:widowControl/>
        <w:suppressLineNumbers w:val="0"/>
      </w:pPr>
      <w:r>
        <w:t xml:space="preserve">&lt;/option&gt; </w:t>
      </w:r>
    </w:p>
    <w:p w14:paraId="7AF66700">
      <w:pPr>
        <w:pStyle w:val="11"/>
        <w:keepNext w:val="0"/>
        <w:keepLines w:val="0"/>
        <w:widowControl/>
        <w:suppressLineNumbers w:val="0"/>
      </w:pPr>
      <w:r>
        <w:t xml:space="preserve">&lt;option value="JOB_SEEKER"&gt; </w:t>
      </w:r>
    </w:p>
    <w:p w14:paraId="11D1AD7B">
      <w:pPr>
        <w:pStyle w:val="11"/>
        <w:keepNext w:val="0"/>
        <w:keepLines w:val="0"/>
        <w:widowControl/>
        <w:suppressLineNumbers w:val="0"/>
      </w:pPr>
      <w:r>
        <w:t xml:space="preserve">Job Seeker </w:t>
      </w:r>
    </w:p>
    <w:p w14:paraId="1088DE54">
      <w:pPr>
        <w:pStyle w:val="11"/>
        <w:keepNext w:val="0"/>
        <w:keepLines w:val="0"/>
        <w:widowControl/>
        <w:suppressLineNumbers w:val="0"/>
      </w:pPr>
      <w:r>
        <w:t xml:space="preserve">&lt;/option&gt; </w:t>
      </w:r>
    </w:p>
    <w:p w14:paraId="2BF2C08A">
      <w:pPr>
        <w:pStyle w:val="11"/>
        <w:keepNext w:val="0"/>
        <w:keepLines w:val="0"/>
        <w:widowControl/>
        <w:suppressLineNumbers w:val="0"/>
      </w:pPr>
      <w:r>
        <w:t xml:space="preserve">&lt;option value="RECRUITER"&gt; </w:t>
      </w:r>
    </w:p>
    <w:p w14:paraId="248E52DF">
      <w:pPr>
        <w:pStyle w:val="11"/>
        <w:keepNext w:val="0"/>
        <w:keepLines w:val="0"/>
        <w:widowControl/>
        <w:suppressLineNumbers w:val="0"/>
      </w:pPr>
      <w:r>
        <w:t xml:space="preserve">Recruiter </w:t>
      </w:r>
    </w:p>
    <w:p w14:paraId="1FD650FB">
      <w:pPr>
        <w:pStyle w:val="11"/>
        <w:keepNext w:val="0"/>
        <w:keepLines w:val="0"/>
        <w:widowControl/>
        <w:suppressLineNumbers w:val="0"/>
      </w:pPr>
      <w:r>
        <w:t xml:space="preserve">&lt;/option&gt; </w:t>
      </w:r>
    </w:p>
    <w:p w14:paraId="74217D4B">
      <w:pPr>
        <w:pStyle w:val="11"/>
        <w:keepNext w:val="0"/>
        <w:keepLines w:val="0"/>
        <w:widowControl/>
        <w:suppressLineNumbers w:val="0"/>
      </w:pPr>
      <w:r>
        <w:t xml:space="preserve">&lt;/select&gt; </w:t>
      </w:r>
    </w:p>
    <w:p w14:paraId="19726BD8">
      <w:pPr>
        <w:pStyle w:val="11"/>
        <w:keepNext w:val="0"/>
        <w:keepLines w:val="0"/>
        <w:widowControl/>
        <w:suppressLineNumbers w:val="0"/>
      </w:pPr>
      <w:r>
        <w:t xml:space="preserve">&lt;button </w:t>
      </w:r>
    </w:p>
    <w:p w14:paraId="40838C9D">
      <w:pPr>
        <w:pStyle w:val="11"/>
        <w:keepNext w:val="0"/>
        <w:keepLines w:val="0"/>
        <w:widowControl/>
        <w:suppressLineNumbers w:val="0"/>
      </w:pPr>
      <w:r>
        <w:t xml:space="preserve">type="submit" </w:t>
      </w:r>
    </w:p>
    <w:p w14:paraId="6819D454">
      <w:pPr>
        <w:pStyle w:val="11"/>
        <w:keepNext w:val="0"/>
        <w:keepLines w:val="0"/>
        <w:widowControl/>
        <w:suppressLineNumbers w:val="0"/>
      </w:pPr>
      <w:r>
        <w:t xml:space="preserve">class="btn-register"&gt; </w:t>
      </w:r>
    </w:p>
    <w:p w14:paraId="673AECFE">
      <w:pPr>
        <w:pStyle w:val="11"/>
        <w:keepNext w:val="0"/>
        <w:keepLines w:val="0"/>
        <w:widowControl/>
        <w:suppressLineNumbers w:val="0"/>
      </w:pPr>
      <w:r>
        <w:t xml:space="preserve">Create Account </w:t>
      </w:r>
    </w:p>
    <w:p w14:paraId="6B7C78CE">
      <w:pPr>
        <w:pStyle w:val="11"/>
        <w:keepNext w:val="0"/>
        <w:keepLines w:val="0"/>
        <w:widowControl/>
        <w:suppressLineNumbers w:val="0"/>
      </w:pPr>
      <w:r>
        <w:t xml:space="preserve">&lt;/button&gt; </w:t>
      </w:r>
    </w:p>
    <w:p w14:paraId="6865AF7D">
      <w:pPr>
        <w:pStyle w:val="11"/>
        <w:keepNext w:val="0"/>
        <w:keepLines w:val="0"/>
        <w:widowControl/>
        <w:suppressLineNumbers w:val="0"/>
      </w:pPr>
      <w:r>
        <w:t xml:space="preserve">&lt;/form&gt; </w:t>
      </w:r>
    </w:p>
    <w:p w14:paraId="0A31C856">
      <w:pPr>
        <w:pStyle w:val="11"/>
        <w:keepNext w:val="0"/>
        <w:keepLines w:val="0"/>
        <w:widowControl/>
        <w:suppressLineNumbers w:val="0"/>
      </w:pPr>
      <w:r>
        <w:t xml:space="preserve">&lt;div class="login-link"&gt; </w:t>
      </w:r>
    </w:p>
    <w:p w14:paraId="7AA697CD">
      <w:pPr>
        <w:pStyle w:val="11"/>
        <w:keepNext w:val="0"/>
        <w:keepLines w:val="0"/>
        <w:widowControl/>
        <w:suppressLineNumbers w:val="0"/>
      </w:pPr>
      <w:r>
        <w:t xml:space="preserve">Already have an account? </w:t>
      </w:r>
    </w:p>
    <w:p w14:paraId="4EA04651">
      <w:pPr>
        <w:pStyle w:val="11"/>
        <w:keepNext w:val="0"/>
        <w:keepLines w:val="0"/>
        <w:widowControl/>
        <w:suppressLineNumbers w:val="0"/>
      </w:pPr>
      <w:r>
        <w:t xml:space="preserve">&lt;a th:href="@{/login}"&gt; </w:t>
      </w:r>
    </w:p>
    <w:p w14:paraId="081B5663">
      <w:pPr>
        <w:pStyle w:val="11"/>
        <w:keepNext w:val="0"/>
        <w:keepLines w:val="0"/>
        <w:widowControl/>
        <w:suppressLineNumbers w:val="0"/>
      </w:pPr>
      <w:r>
        <w:t xml:space="preserve">Login </w:t>
      </w:r>
    </w:p>
    <w:p w14:paraId="09B2091A">
      <w:pPr>
        <w:pStyle w:val="11"/>
        <w:keepNext w:val="0"/>
        <w:keepLines w:val="0"/>
        <w:widowControl/>
        <w:suppressLineNumbers w:val="0"/>
      </w:pPr>
      <w:r>
        <w:t xml:space="preserve">&lt;/a&gt; </w:t>
      </w:r>
    </w:p>
    <w:p w14:paraId="132894C9">
      <w:pPr>
        <w:pStyle w:val="11"/>
        <w:keepNext w:val="0"/>
        <w:keepLines w:val="0"/>
        <w:widowControl/>
        <w:suppressLineNumbers w:val="0"/>
      </w:pPr>
      <w:r>
        <w:t xml:space="preserve">&lt;/div&gt; </w:t>
      </w:r>
    </w:p>
    <w:p w14:paraId="1AC93B1D">
      <w:pPr>
        <w:pStyle w:val="11"/>
        <w:keepNext w:val="0"/>
        <w:keepLines w:val="0"/>
        <w:widowControl/>
        <w:suppressLineNumbers w:val="0"/>
      </w:pPr>
      <w:r>
        <w:t xml:space="preserve">&lt;/div&gt; </w:t>
      </w:r>
    </w:p>
    <w:p w14:paraId="6578062C">
      <w:pPr>
        <w:pStyle w:val="11"/>
        <w:keepNext w:val="0"/>
        <w:keepLines w:val="0"/>
        <w:widowControl/>
        <w:suppressLineNumbers w:val="0"/>
      </w:pPr>
      <w:r>
        <w:t xml:space="preserve">&lt;/div&gt; </w:t>
      </w:r>
    </w:p>
    <w:p w14:paraId="0133B117">
      <w:pPr>
        <w:pStyle w:val="11"/>
        <w:keepNext w:val="0"/>
        <w:keepLines w:val="0"/>
        <w:widowControl/>
        <w:suppressLineNumbers w:val="0"/>
      </w:pPr>
      <w:r>
        <w:t xml:space="preserve">&lt;/div&gt; </w:t>
      </w:r>
    </w:p>
    <w:p w14:paraId="310EDAB3">
      <w:pPr>
        <w:pStyle w:val="11"/>
        <w:keepNext w:val="0"/>
        <w:keepLines w:val="0"/>
        <w:widowControl/>
        <w:suppressLineNumbers w:val="0"/>
      </w:pPr>
      <w:r>
        <w:t xml:space="preserve">&lt;/body&gt; </w:t>
      </w:r>
    </w:p>
    <w:p w14:paraId="34496F65">
      <w:pPr>
        <w:pStyle w:val="11"/>
        <w:keepNext w:val="0"/>
        <w:keepLines w:val="0"/>
        <w:widowControl/>
        <w:suppressLineNumbers w:val="0"/>
      </w:pPr>
      <w:r>
        <w:t>&lt;/html&gt;</w:t>
      </w:r>
    </w:p>
    <w:p w14:paraId="62170077">
      <w:pPr>
        <w:pStyle w:val="4"/>
        <w:spacing w:before="178"/>
        <w:ind w:left="52"/>
        <w:rPr>
          <w:rFonts w:hint="default"/>
          <w:spacing w:val="-2"/>
          <w:lang w:val="en-US"/>
        </w:rPr>
      </w:pPr>
      <w:r>
        <w:rPr>
          <w:rFonts w:hint="default"/>
          <w:spacing w:val="-2"/>
          <w:lang w:val="en-US"/>
        </w:rPr>
        <w:t>Dashboard.html</w:t>
      </w:r>
    </w:p>
    <w:p w14:paraId="72DAEE12">
      <w:pPr>
        <w:pStyle w:val="11"/>
        <w:keepNext w:val="0"/>
        <w:keepLines w:val="0"/>
        <w:widowControl/>
        <w:suppressLineNumbers w:val="0"/>
      </w:pPr>
      <w:r>
        <w:t xml:space="preserve">package com.jobportal.controller; </w:t>
      </w:r>
    </w:p>
    <w:p w14:paraId="706551F5">
      <w:pPr>
        <w:pStyle w:val="11"/>
        <w:keepNext w:val="0"/>
        <w:keepLines w:val="0"/>
        <w:widowControl/>
        <w:suppressLineNumbers w:val="0"/>
      </w:pPr>
      <w:r>
        <w:t xml:space="preserve">import org.springframework.stereotype.Controller; </w:t>
      </w:r>
    </w:p>
    <w:p w14:paraId="647D48F3">
      <w:pPr>
        <w:pStyle w:val="11"/>
        <w:keepNext w:val="0"/>
        <w:keepLines w:val="0"/>
        <w:widowControl/>
        <w:suppressLineNumbers w:val="0"/>
      </w:pPr>
      <w:r>
        <w:t xml:space="preserve">import org.springframework.web.bind.annotation.GetMapping; </w:t>
      </w:r>
    </w:p>
    <w:p w14:paraId="068D2C16">
      <w:pPr>
        <w:pStyle w:val="11"/>
        <w:keepNext w:val="0"/>
        <w:keepLines w:val="0"/>
        <w:widowControl/>
        <w:suppressLineNumbers w:val="0"/>
      </w:pPr>
      <w:r>
        <w:t xml:space="preserve">@Controller </w:t>
      </w:r>
    </w:p>
    <w:p w14:paraId="469A0055">
      <w:pPr>
        <w:pStyle w:val="11"/>
        <w:keepNext w:val="0"/>
        <w:keepLines w:val="0"/>
        <w:widowControl/>
        <w:suppressLineNumbers w:val="0"/>
      </w:pPr>
      <w:r>
        <w:t xml:space="preserve">public class DashboardController { </w:t>
      </w:r>
    </w:p>
    <w:p w14:paraId="39D28C5C">
      <w:pPr>
        <w:pStyle w:val="11"/>
        <w:keepNext w:val="0"/>
        <w:keepLines w:val="0"/>
        <w:widowControl/>
        <w:suppressLineNumbers w:val="0"/>
      </w:pPr>
      <w:r>
        <w:t xml:space="preserve">@GetMapping("/dashboard-home") </w:t>
      </w:r>
    </w:p>
    <w:p w14:paraId="5F2571E4">
      <w:pPr>
        <w:pStyle w:val="11"/>
        <w:keepNext w:val="0"/>
        <w:keepLines w:val="0"/>
        <w:widowControl/>
        <w:suppressLineNumbers w:val="0"/>
      </w:pPr>
      <w:r>
        <w:t xml:space="preserve">public String dashboard() { </w:t>
      </w:r>
    </w:p>
    <w:p w14:paraId="27C90FB5">
      <w:pPr>
        <w:pStyle w:val="11"/>
        <w:keepNext w:val="0"/>
        <w:keepLines w:val="0"/>
        <w:widowControl/>
        <w:suppressLineNumbers w:val="0"/>
      </w:pPr>
      <w:r>
        <w:t xml:space="preserve">return "dashboard"; </w:t>
      </w:r>
    </w:p>
    <w:p w14:paraId="4A100A9A">
      <w:pPr>
        <w:pStyle w:val="11"/>
        <w:keepNext w:val="0"/>
        <w:keepLines w:val="0"/>
        <w:widowControl/>
        <w:suppressLineNumbers w:val="0"/>
      </w:pPr>
      <w:r>
        <w:t xml:space="preserve">} </w:t>
      </w:r>
    </w:p>
    <w:p w14:paraId="0AF8B07D">
      <w:pPr>
        <w:pStyle w:val="11"/>
        <w:keepNext w:val="0"/>
        <w:keepLines w:val="0"/>
        <w:widowControl/>
        <w:suppressLineNumbers w:val="0"/>
      </w:pPr>
      <w:r>
        <w:t>}</w:t>
      </w:r>
    </w:p>
    <w:p w14:paraId="25400E63">
      <w:pPr>
        <w:pStyle w:val="4"/>
        <w:spacing w:before="178"/>
        <w:ind w:left="52"/>
        <w:rPr>
          <w:rFonts w:hint="default"/>
          <w:spacing w:val="-2"/>
          <w:lang w:val="en-US"/>
        </w:rPr>
      </w:pPr>
      <w:r>
        <w:rPr>
          <w:rFonts w:hint="default"/>
          <w:spacing w:val="-2"/>
          <w:lang w:val="en-US"/>
        </w:rPr>
        <w:t>ForgetPassword.java</w:t>
      </w:r>
    </w:p>
    <w:p w14:paraId="1E2DEB53">
      <w:pPr>
        <w:pStyle w:val="11"/>
        <w:keepNext w:val="0"/>
        <w:keepLines w:val="0"/>
        <w:widowControl/>
        <w:suppressLineNumbers w:val="0"/>
      </w:pPr>
      <w:r>
        <w:t xml:space="preserve">package com.jobportal.controller; </w:t>
      </w:r>
    </w:p>
    <w:p w14:paraId="34779093">
      <w:pPr>
        <w:pStyle w:val="11"/>
        <w:keepNext w:val="0"/>
        <w:keepLines w:val="0"/>
        <w:widowControl/>
        <w:suppressLineNumbers w:val="0"/>
      </w:pPr>
      <w:r>
        <w:t xml:space="preserve">import com.jobportal.entity.User; </w:t>
      </w:r>
    </w:p>
    <w:p w14:paraId="78278558">
      <w:pPr>
        <w:pStyle w:val="11"/>
        <w:keepNext w:val="0"/>
        <w:keepLines w:val="0"/>
        <w:widowControl/>
        <w:suppressLineNumbers w:val="0"/>
      </w:pPr>
      <w:r>
        <w:t xml:space="preserve">import com.jobportal.service.EmailService; </w:t>
      </w:r>
    </w:p>
    <w:p w14:paraId="476E02DE">
      <w:pPr>
        <w:pStyle w:val="11"/>
        <w:keepNext w:val="0"/>
        <w:keepLines w:val="0"/>
        <w:widowControl/>
        <w:suppressLineNumbers w:val="0"/>
      </w:pPr>
      <w:r>
        <w:t xml:space="preserve">import com.jobportal.service.OtpService; </w:t>
      </w:r>
    </w:p>
    <w:p w14:paraId="50D3723B">
      <w:pPr>
        <w:pStyle w:val="11"/>
        <w:keepNext w:val="0"/>
        <w:keepLines w:val="0"/>
        <w:widowControl/>
        <w:suppressLineNumbers w:val="0"/>
      </w:pPr>
      <w:r>
        <w:t xml:space="preserve">import com.jobportal.service.UserService; </w:t>
      </w:r>
    </w:p>
    <w:p w14:paraId="112E8D20">
      <w:pPr>
        <w:pStyle w:val="11"/>
        <w:keepNext w:val="0"/>
        <w:keepLines w:val="0"/>
        <w:widowControl/>
        <w:suppressLineNumbers w:val="0"/>
      </w:pPr>
      <w:r>
        <w:t xml:space="preserve">import org.springframework.beans.factory.annotation.Autowired; </w:t>
      </w:r>
    </w:p>
    <w:p w14:paraId="409D0672">
      <w:pPr>
        <w:pStyle w:val="11"/>
        <w:keepNext w:val="0"/>
        <w:keepLines w:val="0"/>
        <w:widowControl/>
        <w:suppressLineNumbers w:val="0"/>
      </w:pPr>
      <w:r>
        <w:t xml:space="preserve">import org.springframework.security.crypto.password.PasswordEncoder; </w:t>
      </w:r>
    </w:p>
    <w:p w14:paraId="0C81C8D0">
      <w:pPr>
        <w:pStyle w:val="11"/>
        <w:keepNext w:val="0"/>
        <w:keepLines w:val="0"/>
        <w:widowControl/>
        <w:suppressLineNumbers w:val="0"/>
      </w:pPr>
      <w:r>
        <w:t xml:space="preserve">import org.springframework.stereotype.Controller; </w:t>
      </w:r>
    </w:p>
    <w:p w14:paraId="3CA37FA2">
      <w:pPr>
        <w:pStyle w:val="11"/>
        <w:keepNext w:val="0"/>
        <w:keepLines w:val="0"/>
        <w:widowControl/>
        <w:suppressLineNumbers w:val="0"/>
      </w:pPr>
      <w:r>
        <w:t xml:space="preserve">import org.springframework.ui.Model; </w:t>
      </w:r>
    </w:p>
    <w:p w14:paraId="65888142">
      <w:pPr>
        <w:pStyle w:val="11"/>
        <w:keepNext w:val="0"/>
        <w:keepLines w:val="0"/>
        <w:widowControl/>
        <w:suppressLineNumbers w:val="0"/>
      </w:pPr>
      <w:r>
        <w:t xml:space="preserve">import org.springframework.web.bind.annotation.*; </w:t>
      </w:r>
    </w:p>
    <w:p w14:paraId="2F023B44">
      <w:pPr>
        <w:pStyle w:val="11"/>
        <w:keepNext w:val="0"/>
        <w:keepLines w:val="0"/>
        <w:widowControl/>
        <w:suppressLineNumbers w:val="0"/>
      </w:pPr>
      <w:r>
        <w:t xml:space="preserve">@Controller </w:t>
      </w:r>
    </w:p>
    <w:p w14:paraId="43414F7A">
      <w:pPr>
        <w:pStyle w:val="11"/>
        <w:keepNext w:val="0"/>
        <w:keepLines w:val="0"/>
        <w:widowControl/>
        <w:suppressLineNumbers w:val="0"/>
      </w:pPr>
      <w:r>
        <w:t xml:space="preserve">public class ForgotPasswordController { </w:t>
      </w:r>
    </w:p>
    <w:p w14:paraId="55101443">
      <w:pPr>
        <w:pStyle w:val="11"/>
        <w:keepNext w:val="0"/>
        <w:keepLines w:val="0"/>
        <w:widowControl/>
        <w:suppressLineNumbers w:val="0"/>
      </w:pPr>
      <w:r>
        <w:t xml:space="preserve">@Autowired </w:t>
      </w:r>
    </w:p>
    <w:p w14:paraId="52052896">
      <w:pPr>
        <w:pStyle w:val="11"/>
        <w:keepNext w:val="0"/>
        <w:keepLines w:val="0"/>
        <w:widowControl/>
        <w:suppressLineNumbers w:val="0"/>
      </w:pPr>
      <w:r>
        <w:t xml:space="preserve">private UserService userService; </w:t>
      </w:r>
    </w:p>
    <w:p w14:paraId="7CC9C4C4">
      <w:pPr>
        <w:pStyle w:val="11"/>
        <w:keepNext w:val="0"/>
        <w:keepLines w:val="0"/>
        <w:widowControl/>
        <w:suppressLineNumbers w:val="0"/>
      </w:pPr>
      <w:r>
        <w:t xml:space="preserve">@Autowired </w:t>
      </w:r>
    </w:p>
    <w:p w14:paraId="134F3A81">
      <w:pPr>
        <w:pStyle w:val="11"/>
        <w:keepNext w:val="0"/>
        <w:keepLines w:val="0"/>
        <w:widowControl/>
        <w:suppressLineNumbers w:val="0"/>
      </w:pPr>
      <w:r>
        <w:t xml:space="preserve">private EmailService emailService; </w:t>
      </w:r>
    </w:p>
    <w:p w14:paraId="1ED53DDA">
      <w:pPr>
        <w:pStyle w:val="11"/>
        <w:keepNext w:val="0"/>
        <w:keepLines w:val="0"/>
        <w:widowControl/>
        <w:suppressLineNumbers w:val="0"/>
      </w:pPr>
      <w:r>
        <w:t xml:space="preserve">@Autowired </w:t>
      </w:r>
    </w:p>
    <w:p w14:paraId="58181336">
      <w:pPr>
        <w:pStyle w:val="11"/>
        <w:keepNext w:val="0"/>
        <w:keepLines w:val="0"/>
        <w:widowControl/>
        <w:suppressLineNumbers w:val="0"/>
      </w:pPr>
      <w:r>
        <w:t xml:space="preserve">private OtpService otpService; </w:t>
      </w:r>
    </w:p>
    <w:p w14:paraId="3E00D948">
      <w:pPr>
        <w:pStyle w:val="11"/>
        <w:keepNext w:val="0"/>
        <w:keepLines w:val="0"/>
        <w:widowControl/>
        <w:suppressLineNumbers w:val="0"/>
      </w:pPr>
      <w:r>
        <w:t xml:space="preserve">@Autowired </w:t>
      </w:r>
    </w:p>
    <w:p w14:paraId="2CA7E79D">
      <w:pPr>
        <w:pStyle w:val="11"/>
        <w:keepNext w:val="0"/>
        <w:keepLines w:val="0"/>
        <w:widowControl/>
        <w:suppressLineNumbers w:val="0"/>
      </w:pPr>
      <w:r>
        <w:t xml:space="preserve">private PasswordEncoder passwordEncoder; </w:t>
      </w:r>
    </w:p>
    <w:p w14:paraId="4F7490EF">
      <w:pPr>
        <w:pStyle w:val="11"/>
        <w:keepNext w:val="0"/>
        <w:keepLines w:val="0"/>
        <w:widowControl/>
        <w:suppressLineNumbers w:val="0"/>
      </w:pPr>
      <w:r>
        <w:t xml:space="preserve">@GetMapping("/forgot-password") </w:t>
      </w:r>
    </w:p>
    <w:p w14:paraId="419543DB">
      <w:pPr>
        <w:pStyle w:val="11"/>
        <w:keepNext w:val="0"/>
        <w:keepLines w:val="0"/>
        <w:widowControl/>
        <w:suppressLineNumbers w:val="0"/>
      </w:pPr>
      <w:r>
        <w:t xml:space="preserve">public String forgotPasswordPage() { </w:t>
      </w:r>
    </w:p>
    <w:p w14:paraId="554DCA45">
      <w:pPr>
        <w:pStyle w:val="11"/>
        <w:keepNext w:val="0"/>
        <w:keepLines w:val="0"/>
        <w:widowControl/>
        <w:suppressLineNumbers w:val="0"/>
      </w:pPr>
      <w:r>
        <w:t xml:space="preserve">return "forgot-password"; </w:t>
      </w:r>
    </w:p>
    <w:p w14:paraId="0323C3B1">
      <w:pPr>
        <w:pStyle w:val="11"/>
        <w:keepNext w:val="0"/>
        <w:keepLines w:val="0"/>
        <w:widowControl/>
        <w:suppressLineNumbers w:val="0"/>
      </w:pPr>
      <w:r>
        <w:t xml:space="preserve">} </w:t>
      </w:r>
    </w:p>
    <w:p w14:paraId="199A41DA">
      <w:pPr>
        <w:pStyle w:val="11"/>
        <w:keepNext w:val="0"/>
        <w:keepLines w:val="0"/>
        <w:widowControl/>
        <w:suppressLineNumbers w:val="0"/>
      </w:pPr>
      <w:r>
        <w:t xml:space="preserve">@PostMapping("/send-otp") </w:t>
      </w:r>
    </w:p>
    <w:p w14:paraId="644E33A7">
      <w:pPr>
        <w:pStyle w:val="11"/>
        <w:keepNext w:val="0"/>
        <w:keepLines w:val="0"/>
        <w:widowControl/>
        <w:suppressLineNumbers w:val="0"/>
      </w:pPr>
      <w:r>
        <w:t xml:space="preserve">public String sendOtp(@RequestParam String email, </w:t>
      </w:r>
    </w:p>
    <w:p w14:paraId="442FC85F">
      <w:pPr>
        <w:pStyle w:val="11"/>
        <w:keepNext w:val="0"/>
        <w:keepLines w:val="0"/>
        <w:widowControl/>
        <w:suppressLineNumbers w:val="0"/>
      </w:pPr>
      <w:r>
        <w:t xml:space="preserve">Model model) { </w:t>
      </w:r>
    </w:p>
    <w:p w14:paraId="153630F6">
      <w:pPr>
        <w:pStyle w:val="11"/>
        <w:keepNext w:val="0"/>
        <w:keepLines w:val="0"/>
        <w:widowControl/>
        <w:suppressLineNumbers w:val="0"/>
      </w:pPr>
      <w:r>
        <w:t xml:space="preserve">User user = userService.getUserByEmail(email); </w:t>
      </w:r>
    </w:p>
    <w:p w14:paraId="10C6A2F0">
      <w:pPr>
        <w:pStyle w:val="11"/>
        <w:keepNext w:val="0"/>
        <w:keepLines w:val="0"/>
        <w:widowControl/>
        <w:suppressLineNumbers w:val="0"/>
      </w:pPr>
      <w:r>
        <w:t xml:space="preserve">if (user == null) { </w:t>
      </w:r>
    </w:p>
    <w:p w14:paraId="4A0896D7">
      <w:pPr>
        <w:pStyle w:val="11"/>
        <w:keepNext w:val="0"/>
        <w:keepLines w:val="0"/>
        <w:widowControl/>
        <w:suppressLineNumbers w:val="0"/>
      </w:pPr>
      <w:r>
        <w:t xml:space="preserve">model.addAttribute("error", </w:t>
      </w:r>
    </w:p>
    <w:p w14:paraId="093F903C">
      <w:pPr>
        <w:pStyle w:val="11"/>
        <w:keepNext w:val="0"/>
        <w:keepLines w:val="0"/>
        <w:widowControl/>
        <w:suppressLineNumbers w:val="0"/>
      </w:pPr>
      <w:r>
        <w:t xml:space="preserve">"Email not found"); </w:t>
      </w:r>
    </w:p>
    <w:p w14:paraId="6F4AA1D8">
      <w:pPr>
        <w:pStyle w:val="11"/>
        <w:keepNext w:val="0"/>
        <w:keepLines w:val="0"/>
        <w:widowControl/>
        <w:suppressLineNumbers w:val="0"/>
      </w:pPr>
      <w:r>
        <w:t xml:space="preserve">return "forgot-password"; </w:t>
      </w:r>
    </w:p>
    <w:p w14:paraId="5F89C3E5">
      <w:pPr>
        <w:pStyle w:val="11"/>
        <w:keepNext w:val="0"/>
        <w:keepLines w:val="0"/>
        <w:widowControl/>
        <w:suppressLineNumbers w:val="0"/>
      </w:pPr>
      <w:r>
        <w:t xml:space="preserve">} </w:t>
      </w:r>
    </w:p>
    <w:p w14:paraId="0FFEC4CE">
      <w:pPr>
        <w:pStyle w:val="11"/>
        <w:keepNext w:val="0"/>
        <w:keepLines w:val="0"/>
        <w:widowControl/>
        <w:suppressLineNumbers w:val="0"/>
      </w:pPr>
      <w:r>
        <w:t xml:space="preserve">String otp = otpService.generateOtp(email); </w:t>
      </w:r>
    </w:p>
    <w:p w14:paraId="6A5EF284">
      <w:pPr>
        <w:pStyle w:val="11"/>
        <w:keepNext w:val="0"/>
        <w:keepLines w:val="0"/>
        <w:widowControl/>
        <w:suppressLineNumbers w:val="0"/>
      </w:pPr>
      <w:r>
        <w:t xml:space="preserve">emailService.sendOtp(email, otp); </w:t>
      </w:r>
    </w:p>
    <w:p w14:paraId="6AB88E2B">
      <w:pPr>
        <w:pStyle w:val="11"/>
        <w:keepNext w:val="0"/>
        <w:keepLines w:val="0"/>
        <w:widowControl/>
        <w:suppressLineNumbers w:val="0"/>
      </w:pPr>
      <w:r>
        <w:t xml:space="preserve">model.addAttribute("email", email); </w:t>
      </w:r>
    </w:p>
    <w:p w14:paraId="2D31CEA0">
      <w:pPr>
        <w:pStyle w:val="11"/>
        <w:keepNext w:val="0"/>
        <w:keepLines w:val="0"/>
        <w:widowControl/>
        <w:suppressLineNumbers w:val="0"/>
      </w:pPr>
      <w:r>
        <w:t xml:space="preserve">return "verify-otp"; </w:t>
      </w:r>
    </w:p>
    <w:p w14:paraId="0FFE4960">
      <w:pPr>
        <w:pStyle w:val="11"/>
        <w:keepNext w:val="0"/>
        <w:keepLines w:val="0"/>
        <w:widowControl/>
        <w:suppressLineNumbers w:val="0"/>
      </w:pPr>
      <w:r>
        <w:t xml:space="preserve">} </w:t>
      </w:r>
    </w:p>
    <w:p w14:paraId="11888C71">
      <w:pPr>
        <w:pStyle w:val="11"/>
        <w:keepNext w:val="0"/>
        <w:keepLines w:val="0"/>
        <w:widowControl/>
        <w:suppressLineNumbers w:val="0"/>
      </w:pPr>
      <w:r>
        <w:t xml:space="preserve">@PostMapping("/verify-otp") </w:t>
      </w:r>
    </w:p>
    <w:p w14:paraId="7EA3B6FB">
      <w:pPr>
        <w:pStyle w:val="11"/>
        <w:keepNext w:val="0"/>
        <w:keepLines w:val="0"/>
        <w:widowControl/>
        <w:suppressLineNumbers w:val="0"/>
      </w:pPr>
      <w:r>
        <w:t xml:space="preserve">public String verifyOtp(@RequestParam String email, </w:t>
      </w:r>
    </w:p>
    <w:p w14:paraId="59A54DE8">
      <w:pPr>
        <w:pStyle w:val="11"/>
        <w:keepNext w:val="0"/>
        <w:keepLines w:val="0"/>
        <w:widowControl/>
        <w:suppressLineNumbers w:val="0"/>
      </w:pPr>
      <w:r>
        <w:t xml:space="preserve">@RequestParam String otp, </w:t>
      </w:r>
    </w:p>
    <w:p w14:paraId="5F848A7E">
      <w:pPr>
        <w:pStyle w:val="11"/>
        <w:keepNext w:val="0"/>
        <w:keepLines w:val="0"/>
        <w:widowControl/>
        <w:suppressLineNumbers w:val="0"/>
      </w:pPr>
      <w:r>
        <w:t xml:space="preserve">Model model) { </w:t>
      </w:r>
    </w:p>
    <w:p w14:paraId="4D8C0AF2">
      <w:pPr>
        <w:pStyle w:val="11"/>
        <w:keepNext w:val="0"/>
        <w:keepLines w:val="0"/>
        <w:widowControl/>
        <w:suppressLineNumbers w:val="0"/>
      </w:pPr>
      <w:r>
        <w:t xml:space="preserve">if (!otpService.verifyOtp(email, otp)) { </w:t>
      </w:r>
    </w:p>
    <w:p w14:paraId="290BBE0E">
      <w:pPr>
        <w:pStyle w:val="11"/>
        <w:keepNext w:val="0"/>
        <w:keepLines w:val="0"/>
        <w:widowControl/>
        <w:suppressLineNumbers w:val="0"/>
      </w:pPr>
      <w:r>
        <w:t xml:space="preserve">model.addAttribute("email", email); </w:t>
      </w:r>
    </w:p>
    <w:p w14:paraId="11CE0A1F">
      <w:pPr>
        <w:pStyle w:val="11"/>
        <w:keepNext w:val="0"/>
        <w:keepLines w:val="0"/>
        <w:widowControl/>
        <w:suppressLineNumbers w:val="0"/>
      </w:pPr>
      <w:r>
        <w:t xml:space="preserve">model.addAttribute("error", </w:t>
      </w:r>
    </w:p>
    <w:p w14:paraId="36481628">
      <w:pPr>
        <w:pStyle w:val="11"/>
        <w:keepNext w:val="0"/>
        <w:keepLines w:val="0"/>
        <w:widowControl/>
        <w:suppressLineNumbers w:val="0"/>
      </w:pPr>
      <w:r>
        <w:t xml:space="preserve">"Invalid OTP"); </w:t>
      </w:r>
    </w:p>
    <w:p w14:paraId="237B105A">
      <w:pPr>
        <w:pStyle w:val="11"/>
        <w:keepNext w:val="0"/>
        <w:keepLines w:val="0"/>
        <w:widowControl/>
        <w:suppressLineNumbers w:val="0"/>
      </w:pPr>
      <w:r>
        <w:t xml:space="preserve">return "verify-otp"; </w:t>
      </w:r>
    </w:p>
    <w:p w14:paraId="5BAB6060">
      <w:pPr>
        <w:pStyle w:val="11"/>
        <w:keepNext w:val="0"/>
        <w:keepLines w:val="0"/>
        <w:widowControl/>
        <w:suppressLineNumbers w:val="0"/>
      </w:pPr>
      <w:r>
        <w:t xml:space="preserve">} </w:t>
      </w:r>
    </w:p>
    <w:p w14:paraId="1F8B959D">
      <w:pPr>
        <w:pStyle w:val="11"/>
        <w:keepNext w:val="0"/>
        <w:keepLines w:val="0"/>
        <w:widowControl/>
        <w:suppressLineNumbers w:val="0"/>
      </w:pPr>
      <w:r>
        <w:t xml:space="preserve">model.addAttribute("email", email); </w:t>
      </w:r>
    </w:p>
    <w:p w14:paraId="025B1F68">
      <w:pPr>
        <w:pStyle w:val="11"/>
        <w:keepNext w:val="0"/>
        <w:keepLines w:val="0"/>
        <w:widowControl/>
        <w:suppressLineNumbers w:val="0"/>
      </w:pPr>
      <w:r>
        <w:t xml:space="preserve">return "reset-password"; </w:t>
      </w:r>
    </w:p>
    <w:p w14:paraId="149F23BF">
      <w:pPr>
        <w:pStyle w:val="11"/>
        <w:keepNext w:val="0"/>
        <w:keepLines w:val="0"/>
        <w:widowControl/>
        <w:suppressLineNumbers w:val="0"/>
      </w:pPr>
      <w:r>
        <w:t xml:space="preserve">} </w:t>
      </w:r>
    </w:p>
    <w:p w14:paraId="21974835">
      <w:pPr>
        <w:pStyle w:val="11"/>
        <w:keepNext w:val="0"/>
        <w:keepLines w:val="0"/>
        <w:widowControl/>
        <w:suppressLineNumbers w:val="0"/>
      </w:pPr>
      <w:r>
        <w:t xml:space="preserve">@PostMapping("/reset-password") </w:t>
      </w:r>
    </w:p>
    <w:p w14:paraId="5129ECE7">
      <w:pPr>
        <w:pStyle w:val="11"/>
        <w:keepNext w:val="0"/>
        <w:keepLines w:val="0"/>
        <w:widowControl/>
        <w:suppressLineNumbers w:val="0"/>
      </w:pPr>
      <w:r>
        <w:t xml:space="preserve">public String resetPassword(@RequestParam String email, </w:t>
      </w:r>
    </w:p>
    <w:p w14:paraId="2F9B7032">
      <w:pPr>
        <w:pStyle w:val="11"/>
        <w:keepNext w:val="0"/>
        <w:keepLines w:val="0"/>
        <w:widowControl/>
        <w:suppressLineNumbers w:val="0"/>
      </w:pPr>
      <w:r>
        <w:t xml:space="preserve">@RequestParam String password) { </w:t>
      </w:r>
    </w:p>
    <w:p w14:paraId="5F608F06">
      <w:pPr>
        <w:pStyle w:val="11"/>
        <w:keepNext w:val="0"/>
        <w:keepLines w:val="0"/>
        <w:widowControl/>
        <w:suppressLineNumbers w:val="0"/>
      </w:pPr>
      <w:r>
        <w:t xml:space="preserve">User user = userService.getUserByEmail(email); </w:t>
      </w:r>
    </w:p>
    <w:p w14:paraId="094BA4EB">
      <w:pPr>
        <w:pStyle w:val="11"/>
        <w:keepNext w:val="0"/>
        <w:keepLines w:val="0"/>
        <w:widowControl/>
        <w:suppressLineNumbers w:val="0"/>
      </w:pPr>
      <w:r>
        <w:t xml:space="preserve">user.setPassword(passwordEncoder.encode(password)); </w:t>
      </w:r>
    </w:p>
    <w:p w14:paraId="25317568">
      <w:pPr>
        <w:pStyle w:val="11"/>
        <w:keepNext w:val="0"/>
        <w:keepLines w:val="0"/>
        <w:widowControl/>
        <w:suppressLineNumbers w:val="0"/>
      </w:pPr>
      <w:r>
        <w:t xml:space="preserve">userService.updateUser(user); </w:t>
      </w:r>
    </w:p>
    <w:p w14:paraId="044A542D">
      <w:pPr>
        <w:pStyle w:val="11"/>
        <w:keepNext w:val="0"/>
        <w:keepLines w:val="0"/>
        <w:widowControl/>
        <w:suppressLineNumbers w:val="0"/>
      </w:pPr>
      <w:r>
        <w:t xml:space="preserve">otpService.removeOtp(email); </w:t>
      </w:r>
    </w:p>
    <w:p w14:paraId="5DE4D3A6">
      <w:pPr>
        <w:pStyle w:val="11"/>
        <w:keepNext w:val="0"/>
        <w:keepLines w:val="0"/>
        <w:widowControl/>
        <w:suppressLineNumbers w:val="0"/>
      </w:pPr>
      <w:r>
        <w:t xml:space="preserve">return "redirect:/login?resetSuccess"; </w:t>
      </w:r>
    </w:p>
    <w:p w14:paraId="18A30581">
      <w:pPr>
        <w:pStyle w:val="11"/>
        <w:keepNext w:val="0"/>
        <w:keepLines w:val="0"/>
        <w:widowControl/>
        <w:suppressLineNumbers w:val="0"/>
      </w:pPr>
      <w:r>
        <w:t xml:space="preserve">} </w:t>
      </w:r>
    </w:p>
    <w:p w14:paraId="6225185B">
      <w:pPr>
        <w:pStyle w:val="11"/>
        <w:keepNext w:val="0"/>
        <w:keepLines w:val="0"/>
        <w:widowControl/>
        <w:suppressLineNumbers w:val="0"/>
      </w:pPr>
      <w:r>
        <w:t>}</w:t>
      </w:r>
    </w:p>
    <w:p w14:paraId="09F56D3D">
      <w:pPr>
        <w:pStyle w:val="4"/>
        <w:spacing w:before="178"/>
        <w:ind w:left="52"/>
        <w:rPr>
          <w:rFonts w:hint="default"/>
          <w:spacing w:val="-2"/>
          <w:lang w:val="en-US"/>
        </w:rPr>
      </w:pPr>
      <w:r>
        <w:rPr>
          <w:rFonts w:hint="default"/>
          <w:spacing w:val="-2"/>
          <w:lang w:val="en-US"/>
        </w:rPr>
        <w:t>DashboardController.html</w:t>
      </w:r>
    </w:p>
    <w:p w14:paraId="713246AE">
      <w:pPr>
        <w:pStyle w:val="11"/>
        <w:keepNext w:val="0"/>
        <w:keepLines w:val="0"/>
        <w:widowControl/>
        <w:suppressLineNumbers w:val="0"/>
      </w:pPr>
      <w:r>
        <w:t xml:space="preserve">package com.jobportal.controller; </w:t>
      </w:r>
    </w:p>
    <w:p w14:paraId="0C2BD469">
      <w:pPr>
        <w:pStyle w:val="11"/>
        <w:keepNext w:val="0"/>
        <w:keepLines w:val="0"/>
        <w:widowControl/>
        <w:suppressLineNumbers w:val="0"/>
      </w:pPr>
      <w:r>
        <w:t xml:space="preserve">import org.springframework.stereotype.Controller; </w:t>
      </w:r>
    </w:p>
    <w:p w14:paraId="632E62CA">
      <w:pPr>
        <w:pStyle w:val="11"/>
        <w:keepNext w:val="0"/>
        <w:keepLines w:val="0"/>
        <w:widowControl/>
        <w:suppressLineNumbers w:val="0"/>
      </w:pPr>
      <w:r>
        <w:t xml:space="preserve">import org.springframework.web.bind.annotation.GetMapping; </w:t>
      </w:r>
    </w:p>
    <w:p w14:paraId="1D1E7881">
      <w:pPr>
        <w:pStyle w:val="11"/>
        <w:keepNext w:val="0"/>
        <w:keepLines w:val="0"/>
        <w:widowControl/>
        <w:suppressLineNumbers w:val="0"/>
      </w:pPr>
      <w:r>
        <w:t xml:space="preserve">@Controller </w:t>
      </w:r>
    </w:p>
    <w:p w14:paraId="79E85637">
      <w:pPr>
        <w:pStyle w:val="11"/>
        <w:keepNext w:val="0"/>
        <w:keepLines w:val="0"/>
        <w:widowControl/>
        <w:suppressLineNumbers w:val="0"/>
      </w:pPr>
      <w:r>
        <w:t xml:space="preserve">public class DashboardController { </w:t>
      </w:r>
    </w:p>
    <w:p w14:paraId="7E7ACEA2">
      <w:pPr>
        <w:pStyle w:val="11"/>
        <w:keepNext w:val="0"/>
        <w:keepLines w:val="0"/>
        <w:widowControl/>
        <w:suppressLineNumbers w:val="0"/>
      </w:pPr>
      <w:r>
        <w:t xml:space="preserve">@GetMapping("/dashboard-home") </w:t>
      </w:r>
    </w:p>
    <w:p w14:paraId="1E153501">
      <w:pPr>
        <w:pStyle w:val="11"/>
        <w:keepNext w:val="0"/>
        <w:keepLines w:val="0"/>
        <w:widowControl/>
        <w:suppressLineNumbers w:val="0"/>
      </w:pPr>
      <w:r>
        <w:t xml:space="preserve">public String dashboard() { </w:t>
      </w:r>
    </w:p>
    <w:p w14:paraId="3747C15A">
      <w:pPr>
        <w:pStyle w:val="11"/>
        <w:keepNext w:val="0"/>
        <w:keepLines w:val="0"/>
        <w:widowControl/>
        <w:suppressLineNumbers w:val="0"/>
      </w:pPr>
      <w:r>
        <w:t xml:space="preserve">return "dashboard"; </w:t>
      </w:r>
    </w:p>
    <w:p w14:paraId="70A06ECA">
      <w:pPr>
        <w:pStyle w:val="11"/>
        <w:keepNext w:val="0"/>
        <w:keepLines w:val="0"/>
        <w:widowControl/>
        <w:suppressLineNumbers w:val="0"/>
      </w:pPr>
      <w:r>
        <w:t xml:space="preserve">} </w:t>
      </w:r>
    </w:p>
    <w:p w14:paraId="5100A6FD">
      <w:pPr>
        <w:pStyle w:val="11"/>
        <w:keepNext w:val="0"/>
        <w:keepLines w:val="0"/>
        <w:widowControl/>
        <w:suppressLineNumbers w:val="0"/>
      </w:pPr>
      <w:r>
        <w:t>}</w:t>
      </w:r>
    </w:p>
    <w:p w14:paraId="18A35823">
      <w:pPr>
        <w:pStyle w:val="4"/>
        <w:spacing w:before="178"/>
        <w:ind w:left="52"/>
        <w:rPr>
          <w:rFonts w:hint="default"/>
          <w:spacing w:val="-2"/>
          <w:lang w:val="en-US"/>
        </w:rPr>
      </w:pPr>
      <w:r>
        <w:rPr>
          <w:rFonts w:hint="default"/>
          <w:spacing w:val="-2"/>
          <w:lang w:val="en-US"/>
        </w:rPr>
        <w:t>HomeController.java</w:t>
      </w:r>
    </w:p>
    <w:p w14:paraId="7FDD5A36">
      <w:pPr>
        <w:pStyle w:val="11"/>
        <w:keepNext w:val="0"/>
        <w:keepLines w:val="0"/>
        <w:widowControl/>
        <w:suppressLineNumbers w:val="0"/>
      </w:pPr>
      <w:r>
        <w:t xml:space="preserve">package com.jobportal.controller; </w:t>
      </w:r>
    </w:p>
    <w:p w14:paraId="2515984F">
      <w:pPr>
        <w:pStyle w:val="11"/>
        <w:keepNext w:val="0"/>
        <w:keepLines w:val="0"/>
        <w:widowControl/>
        <w:suppressLineNumbers w:val="0"/>
      </w:pPr>
      <w:r>
        <w:t xml:space="preserve">import com.jobportal.service.JobService; </w:t>
      </w:r>
    </w:p>
    <w:p w14:paraId="17D63A5A">
      <w:pPr>
        <w:pStyle w:val="11"/>
        <w:keepNext w:val="0"/>
        <w:keepLines w:val="0"/>
        <w:widowControl/>
        <w:suppressLineNumbers w:val="0"/>
      </w:pPr>
      <w:r>
        <w:t xml:space="preserve">import org.springframework.beans.factory.annotation.Autowired; </w:t>
      </w:r>
    </w:p>
    <w:p w14:paraId="708B528C">
      <w:pPr>
        <w:pStyle w:val="11"/>
        <w:keepNext w:val="0"/>
        <w:keepLines w:val="0"/>
        <w:widowControl/>
        <w:suppressLineNumbers w:val="0"/>
      </w:pPr>
      <w:r>
        <w:t xml:space="preserve">import org.springframework.stereotype.Controller; </w:t>
      </w:r>
    </w:p>
    <w:p w14:paraId="2BCDA020">
      <w:pPr>
        <w:pStyle w:val="11"/>
        <w:keepNext w:val="0"/>
        <w:keepLines w:val="0"/>
        <w:widowControl/>
        <w:suppressLineNumbers w:val="0"/>
      </w:pPr>
      <w:r>
        <w:t xml:space="preserve">import org.springframework.ui.Model; </w:t>
      </w:r>
    </w:p>
    <w:p w14:paraId="7AD3101E">
      <w:pPr>
        <w:pStyle w:val="11"/>
        <w:keepNext w:val="0"/>
        <w:keepLines w:val="0"/>
        <w:widowControl/>
        <w:suppressLineNumbers w:val="0"/>
      </w:pPr>
      <w:r>
        <w:t xml:space="preserve">import org.springframework.web.bind.annotation.GetMapping; </w:t>
      </w:r>
    </w:p>
    <w:p w14:paraId="555B3138">
      <w:pPr>
        <w:pStyle w:val="11"/>
        <w:keepNext w:val="0"/>
        <w:keepLines w:val="0"/>
        <w:widowControl/>
        <w:suppressLineNumbers w:val="0"/>
      </w:pPr>
      <w:r>
        <w:t xml:space="preserve">@Controller </w:t>
      </w:r>
    </w:p>
    <w:p w14:paraId="3910997E">
      <w:pPr>
        <w:pStyle w:val="11"/>
        <w:keepNext w:val="0"/>
        <w:keepLines w:val="0"/>
        <w:widowControl/>
        <w:suppressLineNumbers w:val="0"/>
      </w:pPr>
      <w:r>
        <w:t xml:space="preserve">public class HomeController { </w:t>
      </w:r>
    </w:p>
    <w:p w14:paraId="5C4D01B5">
      <w:pPr>
        <w:pStyle w:val="11"/>
        <w:keepNext w:val="0"/>
        <w:keepLines w:val="0"/>
        <w:widowControl/>
        <w:suppressLineNumbers w:val="0"/>
      </w:pPr>
      <w:r>
        <w:t xml:space="preserve">@Autowired </w:t>
      </w:r>
    </w:p>
    <w:p w14:paraId="06553039">
      <w:pPr>
        <w:pStyle w:val="11"/>
        <w:keepNext w:val="0"/>
        <w:keepLines w:val="0"/>
        <w:widowControl/>
        <w:suppressLineNumbers w:val="0"/>
      </w:pPr>
      <w:r>
        <w:t xml:space="preserve">private JobService jobService; </w:t>
      </w:r>
    </w:p>
    <w:p w14:paraId="0907DABA">
      <w:pPr>
        <w:pStyle w:val="11"/>
        <w:keepNext w:val="0"/>
        <w:keepLines w:val="0"/>
        <w:widowControl/>
        <w:suppressLineNumbers w:val="0"/>
      </w:pPr>
      <w:r>
        <w:t xml:space="preserve">@GetMapping("/") </w:t>
      </w:r>
    </w:p>
    <w:p w14:paraId="66379BD9">
      <w:pPr>
        <w:pStyle w:val="11"/>
        <w:keepNext w:val="0"/>
        <w:keepLines w:val="0"/>
        <w:widowControl/>
        <w:suppressLineNumbers w:val="0"/>
      </w:pPr>
      <w:r>
        <w:t xml:space="preserve">public String home(Model model) { </w:t>
      </w:r>
    </w:p>
    <w:p w14:paraId="6AFDE94A">
      <w:pPr>
        <w:pStyle w:val="11"/>
        <w:keepNext w:val="0"/>
        <w:keepLines w:val="0"/>
        <w:widowControl/>
        <w:suppressLineNumbers w:val="0"/>
      </w:pPr>
      <w:r>
        <w:t xml:space="preserve">model.addAttribute("jobs", jobService.getAllJobs()); </w:t>
      </w:r>
    </w:p>
    <w:p w14:paraId="6E890FEB">
      <w:pPr>
        <w:pStyle w:val="11"/>
        <w:keepNext w:val="0"/>
        <w:keepLines w:val="0"/>
        <w:widowControl/>
        <w:suppressLineNumbers w:val="0"/>
      </w:pPr>
      <w:r>
        <w:t xml:space="preserve">return "index"; </w:t>
      </w:r>
    </w:p>
    <w:p w14:paraId="14766039">
      <w:pPr>
        <w:pStyle w:val="11"/>
        <w:keepNext w:val="0"/>
        <w:keepLines w:val="0"/>
        <w:widowControl/>
        <w:suppressLineNumbers w:val="0"/>
      </w:pPr>
      <w:r>
        <w:t xml:space="preserve">} </w:t>
      </w:r>
    </w:p>
    <w:p w14:paraId="7116C4C6">
      <w:pPr>
        <w:pStyle w:val="11"/>
        <w:keepNext w:val="0"/>
        <w:keepLines w:val="0"/>
        <w:widowControl/>
        <w:suppressLineNumbers w:val="0"/>
      </w:pPr>
      <w:r>
        <w:t>}</w:t>
      </w:r>
    </w:p>
    <w:p w14:paraId="1AF0763F">
      <w:pPr>
        <w:pStyle w:val="4"/>
        <w:spacing w:before="178"/>
        <w:ind w:left="52"/>
        <w:rPr>
          <w:rFonts w:hint="default"/>
          <w:spacing w:val="-2"/>
          <w:lang w:val="en-US"/>
        </w:rPr>
      </w:pPr>
      <w:r>
        <w:rPr>
          <w:rFonts w:hint="default"/>
          <w:spacing w:val="-2"/>
          <w:lang w:val="en-US"/>
        </w:rPr>
        <w:t>JobSekeerController.java</w:t>
      </w:r>
    </w:p>
    <w:p w14:paraId="3461C665">
      <w:pPr>
        <w:pStyle w:val="11"/>
        <w:keepNext w:val="0"/>
        <w:keepLines w:val="0"/>
        <w:widowControl/>
        <w:suppressLineNumbers w:val="0"/>
      </w:pPr>
      <w:r>
        <w:t xml:space="preserve">package com.jobportal.controller; </w:t>
      </w:r>
    </w:p>
    <w:p w14:paraId="145BBC43">
      <w:pPr>
        <w:pStyle w:val="11"/>
        <w:keepNext w:val="0"/>
        <w:keepLines w:val="0"/>
        <w:widowControl/>
        <w:suppressLineNumbers w:val="0"/>
      </w:pPr>
      <w:r>
        <w:t xml:space="preserve">import com.jobportal.entity.Application; </w:t>
      </w:r>
    </w:p>
    <w:p w14:paraId="7A4AAE87">
      <w:pPr>
        <w:pStyle w:val="11"/>
        <w:keepNext w:val="0"/>
        <w:keepLines w:val="0"/>
        <w:widowControl/>
        <w:suppressLineNumbers w:val="0"/>
      </w:pPr>
      <w:r>
        <w:t xml:space="preserve">import com.jobportal.entity.SavedJob; </w:t>
      </w:r>
    </w:p>
    <w:p w14:paraId="7A892A23">
      <w:pPr>
        <w:pStyle w:val="11"/>
        <w:keepNext w:val="0"/>
        <w:keepLines w:val="0"/>
        <w:widowControl/>
        <w:suppressLineNumbers w:val="0"/>
      </w:pPr>
      <w:r>
        <w:t xml:space="preserve">import com.jobportal.entity.User; </w:t>
      </w:r>
    </w:p>
    <w:p w14:paraId="49DF972E">
      <w:pPr>
        <w:pStyle w:val="11"/>
        <w:keepNext w:val="0"/>
        <w:keepLines w:val="0"/>
        <w:widowControl/>
        <w:suppressLineNumbers w:val="0"/>
      </w:pPr>
      <w:r>
        <w:t xml:space="preserve">import com.jobportal.service.ApplicationService; </w:t>
      </w:r>
    </w:p>
    <w:p w14:paraId="7326C26E">
      <w:pPr>
        <w:pStyle w:val="11"/>
        <w:keepNext w:val="0"/>
        <w:keepLines w:val="0"/>
        <w:widowControl/>
        <w:suppressLineNumbers w:val="0"/>
      </w:pPr>
      <w:r>
        <w:t xml:space="preserve">import com.jobportal.service.SavedJobService; </w:t>
      </w:r>
    </w:p>
    <w:p w14:paraId="51E50D6C">
      <w:pPr>
        <w:pStyle w:val="11"/>
        <w:keepNext w:val="0"/>
        <w:keepLines w:val="0"/>
        <w:widowControl/>
        <w:suppressLineNumbers w:val="0"/>
      </w:pPr>
      <w:r>
        <w:t xml:space="preserve">import com.jobportal.service.UserService; </w:t>
      </w:r>
    </w:p>
    <w:p w14:paraId="2BC0BF37">
      <w:pPr>
        <w:pStyle w:val="11"/>
        <w:keepNext w:val="0"/>
        <w:keepLines w:val="0"/>
        <w:widowControl/>
        <w:suppressLineNumbers w:val="0"/>
      </w:pPr>
      <w:r>
        <w:t xml:space="preserve">import org.springframework.beans.factory.annotation.Autowired; </w:t>
      </w:r>
    </w:p>
    <w:p w14:paraId="78AA8B37">
      <w:pPr>
        <w:pStyle w:val="11"/>
        <w:keepNext w:val="0"/>
        <w:keepLines w:val="0"/>
        <w:widowControl/>
        <w:suppressLineNumbers w:val="0"/>
      </w:pPr>
      <w:r>
        <w:t xml:space="preserve">import org.springframework.stereotype.Controller; </w:t>
      </w:r>
    </w:p>
    <w:p w14:paraId="4410464F">
      <w:pPr>
        <w:pStyle w:val="11"/>
        <w:keepNext w:val="0"/>
        <w:keepLines w:val="0"/>
        <w:widowControl/>
        <w:suppressLineNumbers w:val="0"/>
      </w:pPr>
      <w:r>
        <w:t xml:space="preserve">import org.springframework.ui.Model; </w:t>
      </w:r>
    </w:p>
    <w:p w14:paraId="7B7707E0">
      <w:pPr>
        <w:pStyle w:val="11"/>
        <w:keepNext w:val="0"/>
        <w:keepLines w:val="0"/>
        <w:widowControl/>
        <w:suppressLineNumbers w:val="0"/>
      </w:pPr>
      <w:r>
        <w:t xml:space="preserve">import org.springframework.web.bind.annotation.GetMapping; </w:t>
      </w:r>
    </w:p>
    <w:p w14:paraId="2B90875B">
      <w:pPr>
        <w:pStyle w:val="11"/>
        <w:keepNext w:val="0"/>
        <w:keepLines w:val="0"/>
        <w:widowControl/>
        <w:suppressLineNumbers w:val="0"/>
      </w:pPr>
      <w:r>
        <w:t xml:space="preserve">import java.util.List; </w:t>
      </w:r>
    </w:p>
    <w:p w14:paraId="2F9EA20C">
      <w:pPr>
        <w:pStyle w:val="11"/>
        <w:keepNext w:val="0"/>
        <w:keepLines w:val="0"/>
        <w:widowControl/>
        <w:suppressLineNumbers w:val="0"/>
      </w:pPr>
      <w:r>
        <w:t xml:space="preserve">@Controller </w:t>
      </w:r>
    </w:p>
    <w:p w14:paraId="454EA1B9">
      <w:pPr>
        <w:pStyle w:val="11"/>
        <w:keepNext w:val="0"/>
        <w:keepLines w:val="0"/>
        <w:widowControl/>
        <w:suppressLineNumbers w:val="0"/>
      </w:pPr>
      <w:r>
        <w:t xml:space="preserve">public class JobSeekerController { </w:t>
      </w:r>
    </w:p>
    <w:p w14:paraId="7537A3DF">
      <w:pPr>
        <w:pStyle w:val="11"/>
        <w:keepNext w:val="0"/>
        <w:keepLines w:val="0"/>
        <w:widowControl/>
        <w:suppressLineNumbers w:val="0"/>
      </w:pPr>
      <w:r>
        <w:t xml:space="preserve">@Autowired </w:t>
      </w:r>
    </w:p>
    <w:p w14:paraId="3E518F91">
      <w:pPr>
        <w:pStyle w:val="11"/>
        <w:keepNext w:val="0"/>
        <w:keepLines w:val="0"/>
        <w:widowControl/>
        <w:suppressLineNumbers w:val="0"/>
      </w:pPr>
      <w:r>
        <w:t xml:space="preserve">private UserService userService; </w:t>
      </w:r>
    </w:p>
    <w:p w14:paraId="1E373F22">
      <w:pPr>
        <w:pStyle w:val="11"/>
        <w:keepNext w:val="0"/>
        <w:keepLines w:val="0"/>
        <w:widowControl/>
        <w:suppressLineNumbers w:val="0"/>
      </w:pPr>
      <w:r>
        <w:t xml:space="preserve">@Autowired </w:t>
      </w:r>
    </w:p>
    <w:p w14:paraId="05FDFDA3">
      <w:pPr>
        <w:pStyle w:val="11"/>
        <w:keepNext w:val="0"/>
        <w:keepLines w:val="0"/>
        <w:widowControl/>
        <w:suppressLineNumbers w:val="0"/>
      </w:pPr>
      <w:r>
        <w:t xml:space="preserve">private ApplicationService applicationService; </w:t>
      </w:r>
    </w:p>
    <w:p w14:paraId="19FD24CC">
      <w:pPr>
        <w:pStyle w:val="11"/>
        <w:keepNext w:val="0"/>
        <w:keepLines w:val="0"/>
        <w:widowControl/>
        <w:suppressLineNumbers w:val="0"/>
      </w:pPr>
      <w:r>
        <w:t xml:space="preserve">@Autowired </w:t>
      </w:r>
    </w:p>
    <w:p w14:paraId="7A9936D8">
      <w:pPr>
        <w:pStyle w:val="11"/>
        <w:keepNext w:val="0"/>
        <w:keepLines w:val="0"/>
        <w:widowControl/>
        <w:suppressLineNumbers w:val="0"/>
      </w:pPr>
      <w:r>
        <w:t xml:space="preserve">private SavedJobService savedJobService; </w:t>
      </w:r>
    </w:p>
    <w:p w14:paraId="21AF11D8">
      <w:pPr>
        <w:pStyle w:val="11"/>
        <w:keepNext w:val="0"/>
        <w:keepLines w:val="0"/>
        <w:widowControl/>
        <w:suppressLineNumbers w:val="0"/>
      </w:pPr>
      <w:r>
        <w:t xml:space="preserve">@GetMapping("/dashboard") </w:t>
      </w:r>
    </w:p>
    <w:p w14:paraId="3205D344">
      <w:pPr>
        <w:pStyle w:val="11"/>
        <w:keepNext w:val="0"/>
        <w:keepLines w:val="0"/>
        <w:widowControl/>
        <w:suppressLineNumbers w:val="0"/>
      </w:pPr>
      <w:r>
        <w:t xml:space="preserve">public String dashboard(Model model) { </w:t>
      </w:r>
    </w:p>
    <w:p w14:paraId="6D65D197">
      <w:pPr>
        <w:pStyle w:val="11"/>
        <w:keepNext w:val="0"/>
        <w:keepLines w:val="0"/>
        <w:widowControl/>
        <w:suppressLineNumbers w:val="0"/>
      </w:pPr>
      <w:r>
        <w:t xml:space="preserve">// Temporary user </w:t>
      </w:r>
    </w:p>
    <w:p w14:paraId="54653BBD">
      <w:pPr>
        <w:pStyle w:val="11"/>
        <w:keepNext w:val="0"/>
        <w:keepLines w:val="0"/>
        <w:widowControl/>
        <w:suppressLineNumbers w:val="0"/>
      </w:pPr>
      <w:r>
        <w:t xml:space="preserve">User user = userService.getUserById(1L); </w:t>
      </w:r>
    </w:p>
    <w:p w14:paraId="4941F143">
      <w:pPr>
        <w:pStyle w:val="11"/>
        <w:keepNext w:val="0"/>
        <w:keepLines w:val="0"/>
        <w:widowControl/>
        <w:suppressLineNumbers w:val="0"/>
      </w:pPr>
      <w:r>
        <w:t xml:space="preserve">List&lt;Application&gt; applications = </w:t>
      </w:r>
    </w:p>
    <w:p w14:paraId="712447C9">
      <w:pPr>
        <w:pStyle w:val="11"/>
        <w:keepNext w:val="0"/>
        <w:keepLines w:val="0"/>
        <w:widowControl/>
        <w:suppressLineNumbers w:val="0"/>
      </w:pPr>
      <w:r>
        <w:t xml:space="preserve">applicationService.getApplicationsByUser(user); </w:t>
      </w:r>
    </w:p>
    <w:p w14:paraId="63B207E5">
      <w:pPr>
        <w:pStyle w:val="11"/>
        <w:keepNext w:val="0"/>
        <w:keepLines w:val="0"/>
        <w:widowControl/>
        <w:suppressLineNumbers w:val="0"/>
      </w:pPr>
      <w:r>
        <w:t xml:space="preserve">List&lt;SavedJob&gt; savedJobs = </w:t>
      </w:r>
    </w:p>
    <w:p w14:paraId="304B5C43">
      <w:pPr>
        <w:pStyle w:val="11"/>
        <w:keepNext w:val="0"/>
        <w:keepLines w:val="0"/>
        <w:widowControl/>
        <w:suppressLineNumbers w:val="0"/>
      </w:pPr>
      <w:r>
        <w:t xml:space="preserve">savedJobService.getSavedJobs(user); </w:t>
      </w:r>
    </w:p>
    <w:p w14:paraId="58286661">
      <w:pPr>
        <w:pStyle w:val="11"/>
        <w:keepNext w:val="0"/>
        <w:keepLines w:val="0"/>
        <w:widowControl/>
        <w:suppressLineNumbers w:val="0"/>
      </w:pPr>
      <w:r>
        <w:t xml:space="preserve">long pending = </w:t>
      </w:r>
    </w:p>
    <w:p w14:paraId="7142E0AA">
      <w:pPr>
        <w:pStyle w:val="11"/>
        <w:keepNext w:val="0"/>
        <w:keepLines w:val="0"/>
        <w:widowControl/>
        <w:suppressLineNumbers w:val="0"/>
      </w:pPr>
      <w:r>
        <w:t xml:space="preserve">applications.stream() </w:t>
      </w:r>
    </w:p>
    <w:p w14:paraId="35A87189">
      <w:pPr>
        <w:pStyle w:val="11"/>
        <w:keepNext w:val="0"/>
        <w:keepLines w:val="0"/>
        <w:widowControl/>
        <w:suppressLineNumbers w:val="0"/>
      </w:pPr>
      <w:r>
        <w:t xml:space="preserve">.filter(a -&gt; a.getStatus().equals("Pending")) </w:t>
      </w:r>
    </w:p>
    <w:p w14:paraId="2BE97D2F">
      <w:pPr>
        <w:pStyle w:val="11"/>
        <w:keepNext w:val="0"/>
        <w:keepLines w:val="0"/>
        <w:widowControl/>
        <w:suppressLineNumbers w:val="0"/>
      </w:pPr>
      <w:r>
        <w:t xml:space="preserve">.count(); </w:t>
      </w:r>
    </w:p>
    <w:p w14:paraId="18623089">
      <w:pPr>
        <w:pStyle w:val="11"/>
        <w:keepNext w:val="0"/>
        <w:keepLines w:val="0"/>
        <w:widowControl/>
        <w:suppressLineNumbers w:val="0"/>
      </w:pPr>
      <w:r>
        <w:t xml:space="preserve">long accepted = </w:t>
      </w:r>
    </w:p>
    <w:p w14:paraId="0F4FD9F7">
      <w:pPr>
        <w:pStyle w:val="11"/>
        <w:keepNext w:val="0"/>
        <w:keepLines w:val="0"/>
        <w:widowControl/>
        <w:suppressLineNumbers w:val="0"/>
      </w:pPr>
      <w:r>
        <w:t xml:space="preserve">applications.stream() </w:t>
      </w:r>
    </w:p>
    <w:p w14:paraId="700A55B4">
      <w:pPr>
        <w:pStyle w:val="11"/>
        <w:keepNext w:val="0"/>
        <w:keepLines w:val="0"/>
        <w:widowControl/>
        <w:suppressLineNumbers w:val="0"/>
      </w:pPr>
      <w:r>
        <w:t xml:space="preserve">.filter(a -&gt; a.getStatus().equals("Accepted")) </w:t>
      </w:r>
    </w:p>
    <w:p w14:paraId="155F53CA">
      <w:pPr>
        <w:pStyle w:val="11"/>
        <w:keepNext w:val="0"/>
        <w:keepLines w:val="0"/>
        <w:widowControl/>
        <w:suppressLineNumbers w:val="0"/>
      </w:pPr>
      <w:r>
        <w:t xml:space="preserve">.count(); </w:t>
      </w:r>
    </w:p>
    <w:p w14:paraId="5A91725F">
      <w:pPr>
        <w:pStyle w:val="11"/>
        <w:keepNext w:val="0"/>
        <w:keepLines w:val="0"/>
        <w:widowControl/>
        <w:suppressLineNumbers w:val="0"/>
      </w:pPr>
      <w:r>
        <w:t xml:space="preserve">model.addAttribute("user", user); </w:t>
      </w:r>
    </w:p>
    <w:p w14:paraId="526598DA">
      <w:pPr>
        <w:pStyle w:val="11"/>
        <w:keepNext w:val="0"/>
        <w:keepLines w:val="0"/>
        <w:widowControl/>
        <w:suppressLineNumbers w:val="0"/>
      </w:pPr>
      <w:r>
        <w:t xml:space="preserve">model.addAttribute("applications", applications); </w:t>
      </w:r>
    </w:p>
    <w:p w14:paraId="707443E9">
      <w:pPr>
        <w:pStyle w:val="11"/>
        <w:keepNext w:val="0"/>
        <w:keepLines w:val="0"/>
        <w:widowControl/>
        <w:suppressLineNumbers w:val="0"/>
      </w:pPr>
      <w:r>
        <w:t xml:space="preserve">model.addAttribute("savedJobs", savedJobs); </w:t>
      </w:r>
    </w:p>
    <w:p w14:paraId="20916DDA">
      <w:pPr>
        <w:pStyle w:val="11"/>
        <w:keepNext w:val="0"/>
        <w:keepLines w:val="0"/>
        <w:widowControl/>
        <w:suppressLineNumbers w:val="0"/>
      </w:pPr>
      <w:r>
        <w:t xml:space="preserve">model.addAttribute("appliedCount", </w:t>
      </w:r>
    </w:p>
    <w:p w14:paraId="30F5E45D">
      <w:pPr>
        <w:pStyle w:val="11"/>
        <w:keepNext w:val="0"/>
        <w:keepLines w:val="0"/>
        <w:widowControl/>
        <w:suppressLineNumbers w:val="0"/>
      </w:pPr>
      <w:r>
        <w:t xml:space="preserve">applications.size()); </w:t>
      </w:r>
    </w:p>
    <w:p w14:paraId="41C9FE52">
      <w:pPr>
        <w:pStyle w:val="11"/>
        <w:keepNext w:val="0"/>
        <w:keepLines w:val="0"/>
        <w:widowControl/>
        <w:suppressLineNumbers w:val="0"/>
      </w:pPr>
      <w:r>
        <w:t xml:space="preserve">model.addAttribute("savedCount", </w:t>
      </w:r>
    </w:p>
    <w:p w14:paraId="18F17A2E">
      <w:pPr>
        <w:pStyle w:val="11"/>
        <w:keepNext w:val="0"/>
        <w:keepLines w:val="0"/>
        <w:widowControl/>
        <w:suppressLineNumbers w:val="0"/>
      </w:pPr>
      <w:r>
        <w:t xml:space="preserve">savedJobs.size()); </w:t>
      </w:r>
    </w:p>
    <w:p w14:paraId="2D9DA4C8">
      <w:pPr>
        <w:pStyle w:val="11"/>
        <w:keepNext w:val="0"/>
        <w:keepLines w:val="0"/>
        <w:widowControl/>
        <w:suppressLineNumbers w:val="0"/>
      </w:pPr>
      <w:r>
        <w:t xml:space="preserve">model.addAttribute("pendingCount", </w:t>
      </w:r>
    </w:p>
    <w:p w14:paraId="450C8910">
      <w:pPr>
        <w:pStyle w:val="11"/>
        <w:keepNext w:val="0"/>
        <w:keepLines w:val="0"/>
        <w:widowControl/>
        <w:suppressLineNumbers w:val="0"/>
      </w:pPr>
      <w:r>
        <w:t xml:space="preserve">pending); </w:t>
      </w:r>
    </w:p>
    <w:p w14:paraId="74FD6D3C">
      <w:pPr>
        <w:pStyle w:val="11"/>
        <w:keepNext w:val="0"/>
        <w:keepLines w:val="0"/>
        <w:widowControl/>
        <w:suppressLineNumbers w:val="0"/>
      </w:pPr>
      <w:r>
        <w:t xml:space="preserve">model.addAttribute("acceptedCount", </w:t>
      </w:r>
    </w:p>
    <w:p w14:paraId="6870FB76">
      <w:pPr>
        <w:pStyle w:val="11"/>
        <w:keepNext w:val="0"/>
        <w:keepLines w:val="0"/>
        <w:widowControl/>
        <w:suppressLineNumbers w:val="0"/>
      </w:pPr>
      <w:r>
        <w:t xml:space="preserve">accepted); </w:t>
      </w:r>
    </w:p>
    <w:p w14:paraId="6BED172F">
      <w:pPr>
        <w:pStyle w:val="11"/>
        <w:keepNext w:val="0"/>
        <w:keepLines w:val="0"/>
        <w:widowControl/>
        <w:suppressLineNumbers w:val="0"/>
      </w:pPr>
      <w:r>
        <w:t xml:space="preserve">return "jobseeker-dashboard"; </w:t>
      </w:r>
    </w:p>
    <w:p w14:paraId="6B69A313">
      <w:pPr>
        <w:pStyle w:val="11"/>
        <w:keepNext w:val="0"/>
        <w:keepLines w:val="0"/>
        <w:widowControl/>
        <w:suppressLineNumbers w:val="0"/>
      </w:pPr>
      <w:r>
        <w:t xml:space="preserve">} </w:t>
      </w:r>
    </w:p>
    <w:p w14:paraId="5E42AE91">
      <w:pPr>
        <w:pStyle w:val="11"/>
        <w:keepNext w:val="0"/>
        <w:keepLines w:val="0"/>
        <w:widowControl/>
        <w:suppressLineNumbers w:val="0"/>
      </w:pPr>
      <w:r>
        <w:t>}</w:t>
      </w:r>
    </w:p>
    <w:p w14:paraId="2B2FB7FD">
      <w:pPr>
        <w:pStyle w:val="4"/>
        <w:spacing w:before="178"/>
        <w:ind w:left="52"/>
        <w:rPr>
          <w:rFonts w:hint="default"/>
          <w:spacing w:val="-2"/>
          <w:lang w:val="en-US"/>
        </w:rPr>
      </w:pPr>
      <w:r>
        <w:rPr>
          <w:rFonts w:hint="default"/>
          <w:spacing w:val="-2"/>
          <w:lang w:val="en-US"/>
        </w:rPr>
        <w:t>Logout.java</w:t>
      </w:r>
    </w:p>
    <w:p w14:paraId="49FC4775">
      <w:pPr>
        <w:pStyle w:val="4"/>
        <w:spacing w:before="178"/>
        <w:ind w:left="52"/>
        <w:rPr>
          <w:rFonts w:hint="default"/>
          <w:spacing w:val="-2"/>
          <w:lang w:val="en-US"/>
        </w:rPr>
      </w:pPr>
    </w:p>
    <w:p w14:paraId="29CE25AF">
      <w:pPr>
        <w:pStyle w:val="4"/>
        <w:spacing w:before="178"/>
        <w:ind w:left="52"/>
        <w:rPr>
          <w:rFonts w:hint="default"/>
          <w:spacing w:val="-2"/>
          <w:lang w:val="en-US"/>
        </w:rPr>
      </w:pPr>
    </w:p>
    <w:p w14:paraId="296A85E0">
      <w:pPr>
        <w:pStyle w:val="11"/>
        <w:keepNext w:val="0"/>
        <w:keepLines w:val="0"/>
        <w:widowControl/>
        <w:suppressLineNumbers w:val="0"/>
      </w:pPr>
      <w:r>
        <w:t xml:space="preserve">package com.jobportal.controller; </w:t>
      </w:r>
    </w:p>
    <w:p w14:paraId="091E9614">
      <w:pPr>
        <w:pStyle w:val="11"/>
        <w:keepNext w:val="0"/>
        <w:keepLines w:val="0"/>
        <w:widowControl/>
        <w:suppressLineNumbers w:val="0"/>
      </w:pPr>
      <w:r>
        <w:t xml:space="preserve">import jakarta.servlet.http.HttpServletRequest; </w:t>
      </w:r>
    </w:p>
    <w:p w14:paraId="386FCDA6">
      <w:pPr>
        <w:pStyle w:val="11"/>
        <w:keepNext w:val="0"/>
        <w:keepLines w:val="0"/>
        <w:widowControl/>
        <w:suppressLineNumbers w:val="0"/>
      </w:pPr>
      <w:r>
        <w:t xml:space="preserve">import jakarta.servlet.http.HttpServletResponse; </w:t>
      </w:r>
    </w:p>
    <w:p w14:paraId="5BE66F80">
      <w:pPr>
        <w:pStyle w:val="11"/>
        <w:keepNext w:val="0"/>
        <w:keepLines w:val="0"/>
        <w:widowControl/>
        <w:suppressLineNumbers w:val="0"/>
      </w:pPr>
      <w:r>
        <w:t xml:space="preserve">import org.springframework.security.core.Authentication; </w:t>
      </w:r>
    </w:p>
    <w:p w14:paraId="51AC382D">
      <w:pPr>
        <w:pStyle w:val="11"/>
        <w:keepNext w:val="0"/>
        <w:keepLines w:val="0"/>
        <w:widowControl/>
        <w:suppressLineNumbers w:val="0"/>
      </w:pPr>
      <w:r>
        <w:t xml:space="preserve">import org.springframework.security.core.context.SecurityContextHolder; </w:t>
      </w:r>
    </w:p>
    <w:p w14:paraId="3E3F8350">
      <w:pPr>
        <w:pStyle w:val="11"/>
        <w:keepNext w:val="0"/>
        <w:keepLines w:val="0"/>
        <w:widowControl/>
        <w:suppressLineNumbers w:val="0"/>
      </w:pPr>
      <w:r>
        <w:t xml:space="preserve">import org.springframework.security.web.authentication.logout.SecurityContextLogoutHandler; </w:t>
      </w:r>
    </w:p>
    <w:p w14:paraId="078A5554">
      <w:pPr>
        <w:pStyle w:val="11"/>
        <w:keepNext w:val="0"/>
        <w:keepLines w:val="0"/>
        <w:widowControl/>
        <w:suppressLineNumbers w:val="0"/>
      </w:pPr>
      <w:r>
        <w:t xml:space="preserve">import org.springframework.stereotype.Controller; </w:t>
      </w:r>
    </w:p>
    <w:p w14:paraId="3B6E1AC6">
      <w:pPr>
        <w:pStyle w:val="11"/>
        <w:keepNext w:val="0"/>
        <w:keepLines w:val="0"/>
        <w:widowControl/>
        <w:suppressLineNumbers w:val="0"/>
      </w:pPr>
      <w:r>
        <w:t xml:space="preserve">import org.springframework.web.bind.annotation.GetMapping; </w:t>
      </w:r>
    </w:p>
    <w:p w14:paraId="4BAC56BF">
      <w:pPr>
        <w:pStyle w:val="11"/>
        <w:keepNext w:val="0"/>
        <w:keepLines w:val="0"/>
        <w:widowControl/>
        <w:suppressLineNumbers w:val="0"/>
      </w:pPr>
      <w:r>
        <w:t xml:space="preserve">@Controller </w:t>
      </w:r>
    </w:p>
    <w:p w14:paraId="2A6CE4D7">
      <w:pPr>
        <w:pStyle w:val="11"/>
        <w:keepNext w:val="0"/>
        <w:keepLines w:val="0"/>
        <w:widowControl/>
        <w:suppressLineNumbers w:val="0"/>
      </w:pPr>
      <w:r>
        <w:t xml:space="preserve">public class LogoutController { </w:t>
      </w:r>
    </w:p>
    <w:p w14:paraId="38272488">
      <w:pPr>
        <w:pStyle w:val="11"/>
        <w:keepNext w:val="0"/>
        <w:keepLines w:val="0"/>
        <w:widowControl/>
        <w:suppressLineNumbers w:val="0"/>
      </w:pPr>
      <w:r>
        <w:t xml:space="preserve">@GetMapping("/logout") </w:t>
      </w:r>
    </w:p>
    <w:p w14:paraId="622CFCBF">
      <w:pPr>
        <w:pStyle w:val="11"/>
        <w:keepNext w:val="0"/>
        <w:keepLines w:val="0"/>
        <w:widowControl/>
        <w:suppressLineNumbers w:val="0"/>
      </w:pPr>
      <w:r>
        <w:t xml:space="preserve">public String logout(HttpServletRequest request, </w:t>
      </w:r>
    </w:p>
    <w:p w14:paraId="443FA460">
      <w:pPr>
        <w:pStyle w:val="11"/>
        <w:keepNext w:val="0"/>
        <w:keepLines w:val="0"/>
        <w:widowControl/>
        <w:suppressLineNumbers w:val="0"/>
      </w:pPr>
      <w:r>
        <w:t xml:space="preserve">HttpServletResponse response) { </w:t>
      </w:r>
    </w:p>
    <w:p w14:paraId="7E2838E0">
      <w:pPr>
        <w:pStyle w:val="11"/>
        <w:keepNext w:val="0"/>
        <w:keepLines w:val="0"/>
        <w:widowControl/>
        <w:suppressLineNumbers w:val="0"/>
      </w:pPr>
      <w:r>
        <w:t xml:space="preserve">Authentication authentication = </w:t>
      </w:r>
    </w:p>
    <w:p w14:paraId="270E29A9">
      <w:pPr>
        <w:pStyle w:val="11"/>
        <w:keepNext w:val="0"/>
        <w:keepLines w:val="0"/>
        <w:widowControl/>
        <w:suppressLineNumbers w:val="0"/>
      </w:pPr>
      <w:r>
        <w:t xml:space="preserve">SecurityContextHolder.getContext().getAuthentication(); </w:t>
      </w:r>
    </w:p>
    <w:p w14:paraId="644B0964">
      <w:pPr>
        <w:pStyle w:val="11"/>
        <w:keepNext w:val="0"/>
        <w:keepLines w:val="0"/>
        <w:widowControl/>
        <w:suppressLineNumbers w:val="0"/>
      </w:pPr>
      <w:r>
        <w:t xml:space="preserve">if (authentication != null) { </w:t>
      </w:r>
    </w:p>
    <w:p w14:paraId="1DC5BE7B">
      <w:pPr>
        <w:pStyle w:val="11"/>
        <w:keepNext w:val="0"/>
        <w:keepLines w:val="0"/>
        <w:widowControl/>
        <w:suppressLineNumbers w:val="0"/>
      </w:pPr>
      <w:r>
        <w:t xml:space="preserve">new SecurityContextLogoutHandler().logout( </w:t>
      </w:r>
    </w:p>
    <w:p w14:paraId="08668A25">
      <w:pPr>
        <w:pStyle w:val="11"/>
        <w:keepNext w:val="0"/>
        <w:keepLines w:val="0"/>
        <w:widowControl/>
        <w:suppressLineNumbers w:val="0"/>
      </w:pPr>
      <w:r>
        <w:t xml:space="preserve">request, </w:t>
      </w:r>
    </w:p>
    <w:p w14:paraId="24B08C6D">
      <w:pPr>
        <w:pStyle w:val="11"/>
        <w:keepNext w:val="0"/>
        <w:keepLines w:val="0"/>
        <w:widowControl/>
        <w:suppressLineNumbers w:val="0"/>
      </w:pPr>
      <w:r>
        <w:t xml:space="preserve">response, </w:t>
      </w:r>
    </w:p>
    <w:p w14:paraId="560B573A">
      <w:pPr>
        <w:pStyle w:val="11"/>
        <w:keepNext w:val="0"/>
        <w:keepLines w:val="0"/>
        <w:widowControl/>
        <w:suppressLineNumbers w:val="0"/>
      </w:pPr>
      <w:r>
        <w:t xml:space="preserve">authentication </w:t>
      </w:r>
    </w:p>
    <w:p w14:paraId="4CD93D4C">
      <w:pPr>
        <w:pStyle w:val="11"/>
        <w:keepNext w:val="0"/>
        <w:keepLines w:val="0"/>
        <w:widowControl/>
        <w:suppressLineNumbers w:val="0"/>
      </w:pPr>
      <w:r>
        <w:t xml:space="preserve">); </w:t>
      </w:r>
    </w:p>
    <w:p w14:paraId="76EA4A62">
      <w:pPr>
        <w:pStyle w:val="11"/>
        <w:keepNext w:val="0"/>
        <w:keepLines w:val="0"/>
        <w:widowControl/>
        <w:suppressLineNumbers w:val="0"/>
      </w:pPr>
      <w:r>
        <w:t xml:space="preserve">} </w:t>
      </w:r>
    </w:p>
    <w:p w14:paraId="1D4C61B4">
      <w:pPr>
        <w:pStyle w:val="11"/>
        <w:keepNext w:val="0"/>
        <w:keepLines w:val="0"/>
        <w:widowControl/>
        <w:suppressLineNumbers w:val="0"/>
      </w:pPr>
      <w:r>
        <w:t xml:space="preserve">return "redirect:/login?logout"; </w:t>
      </w:r>
    </w:p>
    <w:p w14:paraId="56086B07">
      <w:pPr>
        <w:pStyle w:val="11"/>
        <w:keepNext w:val="0"/>
        <w:keepLines w:val="0"/>
        <w:widowControl/>
        <w:suppressLineNumbers w:val="0"/>
      </w:pPr>
      <w:r>
        <w:t xml:space="preserve">} </w:t>
      </w:r>
    </w:p>
    <w:p w14:paraId="5532365A">
      <w:pPr>
        <w:pStyle w:val="11"/>
        <w:keepNext w:val="0"/>
        <w:keepLines w:val="0"/>
        <w:widowControl/>
        <w:suppressLineNumbers w:val="0"/>
      </w:pPr>
      <w:r>
        <w:t>}</w:t>
      </w:r>
    </w:p>
    <w:p w14:paraId="316E05C3">
      <w:pPr>
        <w:pStyle w:val="4"/>
        <w:spacing w:before="178"/>
        <w:ind w:left="52"/>
        <w:rPr>
          <w:b/>
          <w:sz w:val="31"/>
        </w:rPr>
      </w:pPr>
      <w:r>
        <w:rPr>
          <w:rFonts w:hint="default"/>
          <w:spacing w:val="-2"/>
          <w:lang w:val="en-US"/>
        </w:rPr>
        <w:t>RecruiterCampanyControler.java</w:t>
      </w:r>
      <w:bookmarkStart w:id="21" w:name="5.2 ScreenShots"/>
      <w:bookmarkEnd w:id="21"/>
    </w:p>
    <w:p w14:paraId="2F8AD331">
      <w:pPr>
        <w:pStyle w:val="11"/>
        <w:keepNext w:val="0"/>
        <w:keepLines w:val="0"/>
        <w:widowControl/>
        <w:suppressLineNumbers w:val="0"/>
      </w:pPr>
      <w:bookmarkStart w:id="22" w:name="Role Selectio page"/>
      <w:bookmarkEnd w:id="22"/>
      <w:r>
        <w:t xml:space="preserve">package com.jobportal.controller; </w:t>
      </w:r>
    </w:p>
    <w:p w14:paraId="45A10284">
      <w:pPr>
        <w:pStyle w:val="11"/>
        <w:keepNext w:val="0"/>
        <w:keepLines w:val="0"/>
        <w:widowControl/>
        <w:suppressLineNumbers w:val="0"/>
      </w:pPr>
      <w:r>
        <w:t xml:space="preserve">import jakarta.servlet.http.HttpServletRequest; </w:t>
      </w:r>
    </w:p>
    <w:p w14:paraId="634E732F">
      <w:pPr>
        <w:pStyle w:val="11"/>
        <w:keepNext w:val="0"/>
        <w:keepLines w:val="0"/>
        <w:widowControl/>
        <w:suppressLineNumbers w:val="0"/>
      </w:pPr>
      <w:r>
        <w:t xml:space="preserve">import jakarta.servlet.http.HttpServletResponse;package com.jobportal.controller; </w:t>
      </w:r>
    </w:p>
    <w:p w14:paraId="431AE5A0">
      <w:pPr>
        <w:pStyle w:val="11"/>
        <w:keepNext w:val="0"/>
        <w:keepLines w:val="0"/>
        <w:widowControl/>
        <w:suppressLineNumbers w:val="0"/>
      </w:pPr>
      <w:r>
        <w:t xml:space="preserve">import com.jobportal.entity.Company; </w:t>
      </w:r>
    </w:p>
    <w:p w14:paraId="787C34CC">
      <w:pPr>
        <w:pStyle w:val="11"/>
        <w:keepNext w:val="0"/>
        <w:keepLines w:val="0"/>
        <w:widowControl/>
        <w:suppressLineNumbers w:val="0"/>
      </w:pPr>
      <w:r>
        <w:t xml:space="preserve">import com.jobportal.service.CompanyService; </w:t>
      </w:r>
    </w:p>
    <w:p w14:paraId="3BC5B347">
      <w:pPr>
        <w:pStyle w:val="11"/>
        <w:keepNext w:val="0"/>
        <w:keepLines w:val="0"/>
        <w:widowControl/>
        <w:suppressLineNumbers w:val="0"/>
      </w:pPr>
      <w:r>
        <w:t xml:space="preserve">import org.springframework.beans.factory.annotation.Autowired; </w:t>
      </w:r>
    </w:p>
    <w:p w14:paraId="13CC36C8">
      <w:pPr>
        <w:pStyle w:val="11"/>
        <w:keepNext w:val="0"/>
        <w:keepLines w:val="0"/>
        <w:widowControl/>
        <w:suppressLineNumbers w:val="0"/>
      </w:pPr>
      <w:r>
        <w:t xml:space="preserve">import org.springframework.stereotype.Controller; </w:t>
      </w:r>
    </w:p>
    <w:p w14:paraId="0442F31F">
      <w:pPr>
        <w:pStyle w:val="11"/>
        <w:keepNext w:val="0"/>
        <w:keepLines w:val="0"/>
        <w:widowControl/>
        <w:suppressLineNumbers w:val="0"/>
      </w:pPr>
      <w:r>
        <w:t xml:space="preserve">import org.springframework.ui.Model; </w:t>
      </w:r>
    </w:p>
    <w:p w14:paraId="287D27D5">
      <w:pPr>
        <w:pStyle w:val="11"/>
        <w:keepNext w:val="0"/>
        <w:keepLines w:val="0"/>
        <w:widowControl/>
        <w:suppressLineNumbers w:val="0"/>
      </w:pPr>
      <w:r>
        <w:t xml:space="preserve">import org.springframework.web.bind.annotation.*; </w:t>
      </w:r>
    </w:p>
    <w:p w14:paraId="527CF449">
      <w:pPr>
        <w:pStyle w:val="11"/>
        <w:keepNext w:val="0"/>
        <w:keepLines w:val="0"/>
        <w:widowControl/>
        <w:suppressLineNumbers w:val="0"/>
      </w:pPr>
      <w:r>
        <w:t xml:space="preserve">@Controller </w:t>
      </w:r>
    </w:p>
    <w:p w14:paraId="74E5B053">
      <w:pPr>
        <w:pStyle w:val="11"/>
        <w:keepNext w:val="0"/>
        <w:keepLines w:val="0"/>
        <w:widowControl/>
        <w:suppressLineNumbers w:val="0"/>
      </w:pPr>
      <w:r>
        <w:t xml:space="preserve">@RequestMapping("/recruiter/company") </w:t>
      </w:r>
    </w:p>
    <w:p w14:paraId="62950207">
      <w:pPr>
        <w:pStyle w:val="11"/>
        <w:keepNext w:val="0"/>
        <w:keepLines w:val="0"/>
        <w:widowControl/>
        <w:suppressLineNumbers w:val="0"/>
      </w:pPr>
      <w:r>
        <w:t xml:space="preserve">public class RecruiterCompanyController { </w:t>
      </w:r>
    </w:p>
    <w:p w14:paraId="7E5AF62C">
      <w:pPr>
        <w:pStyle w:val="11"/>
        <w:keepNext w:val="0"/>
        <w:keepLines w:val="0"/>
        <w:widowControl/>
        <w:suppressLineNumbers w:val="0"/>
      </w:pPr>
      <w:r>
        <w:t xml:space="preserve">@Autowired </w:t>
      </w:r>
    </w:p>
    <w:p w14:paraId="061BA57F">
      <w:pPr>
        <w:pStyle w:val="11"/>
        <w:keepNext w:val="0"/>
        <w:keepLines w:val="0"/>
        <w:widowControl/>
        <w:suppressLineNumbers w:val="0"/>
      </w:pPr>
      <w:r>
        <w:t xml:space="preserve">private CompanyService companyService; </w:t>
      </w:r>
    </w:p>
    <w:p w14:paraId="0C0ED6B7">
      <w:pPr>
        <w:pStyle w:val="11"/>
        <w:keepNext w:val="0"/>
        <w:keepLines w:val="0"/>
        <w:widowControl/>
        <w:suppressLineNumbers w:val="0"/>
      </w:pPr>
      <w:r>
        <w:t xml:space="preserve">@GetMapping("/profile") </w:t>
      </w:r>
    </w:p>
    <w:p w14:paraId="4CF1DCB5">
      <w:pPr>
        <w:pStyle w:val="11"/>
        <w:keepNext w:val="0"/>
        <w:keepLines w:val="0"/>
        <w:widowControl/>
        <w:suppressLineNumbers w:val="0"/>
      </w:pPr>
      <w:r>
        <w:t xml:space="preserve">public String profile(Model model) { </w:t>
      </w:r>
    </w:p>
    <w:p w14:paraId="34D57BAE">
      <w:pPr>
        <w:pStyle w:val="11"/>
        <w:keepNext w:val="0"/>
        <w:keepLines w:val="0"/>
        <w:widowControl/>
        <w:suppressLineNumbers w:val="0"/>
      </w:pPr>
      <w:r>
        <w:t xml:space="preserve">model.addAttribute("company", new Company()); </w:t>
      </w:r>
    </w:p>
    <w:p w14:paraId="69A9DA0A">
      <w:pPr>
        <w:pStyle w:val="11"/>
        <w:keepNext w:val="0"/>
        <w:keepLines w:val="0"/>
        <w:widowControl/>
        <w:suppressLineNumbers w:val="0"/>
      </w:pPr>
      <w:r>
        <w:t xml:space="preserve">return "company-profile"; </w:t>
      </w:r>
    </w:p>
    <w:p w14:paraId="5AA0C4CA">
      <w:pPr>
        <w:pStyle w:val="11"/>
        <w:keepNext w:val="0"/>
        <w:keepLines w:val="0"/>
        <w:widowControl/>
        <w:suppressLineNumbers w:val="0"/>
      </w:pPr>
      <w:r>
        <w:t xml:space="preserve">} </w:t>
      </w:r>
    </w:p>
    <w:p w14:paraId="43C1E90C">
      <w:pPr>
        <w:pStyle w:val="11"/>
        <w:keepNext w:val="0"/>
        <w:keepLines w:val="0"/>
        <w:widowControl/>
        <w:suppressLineNumbers w:val="0"/>
      </w:pPr>
      <w:r>
        <w:t xml:space="preserve">@PostMapping("/save") </w:t>
      </w:r>
    </w:p>
    <w:p w14:paraId="7B24EBCB">
      <w:pPr>
        <w:pStyle w:val="11"/>
        <w:keepNext w:val="0"/>
        <w:keepLines w:val="0"/>
        <w:widowControl/>
        <w:suppressLineNumbers w:val="0"/>
      </w:pPr>
      <w:r>
        <w:t xml:space="preserve">public String save(@ModelAttribute Company company) { </w:t>
      </w:r>
    </w:p>
    <w:p w14:paraId="23BE2E02">
      <w:pPr>
        <w:pStyle w:val="11"/>
        <w:keepNext w:val="0"/>
        <w:keepLines w:val="0"/>
        <w:widowControl/>
        <w:suppressLineNumbers w:val="0"/>
      </w:pPr>
      <w:r>
        <w:t xml:space="preserve">companyService.saveCompany(company); </w:t>
      </w:r>
    </w:p>
    <w:p w14:paraId="3B034E8E">
      <w:pPr>
        <w:pStyle w:val="11"/>
        <w:keepNext w:val="0"/>
        <w:keepLines w:val="0"/>
        <w:widowControl/>
        <w:suppressLineNumbers w:val="0"/>
      </w:pPr>
      <w:r>
        <w:t xml:space="preserve">return "redirect:/recruiter/company/profile?success"; </w:t>
      </w:r>
    </w:p>
    <w:p w14:paraId="7D057E52">
      <w:pPr>
        <w:pStyle w:val="11"/>
        <w:keepNext w:val="0"/>
        <w:keepLines w:val="0"/>
        <w:widowControl/>
        <w:suppressLineNumbers w:val="0"/>
      </w:pPr>
      <w:r>
        <w:t xml:space="preserve">} </w:t>
      </w:r>
    </w:p>
    <w:p w14:paraId="74407F05">
      <w:pPr>
        <w:pStyle w:val="11"/>
        <w:keepNext w:val="0"/>
        <w:keepLines w:val="0"/>
        <w:widowControl/>
        <w:suppressLineNumbers w:val="0"/>
      </w:pPr>
      <w:r>
        <w:t xml:space="preserve">} </w:t>
      </w:r>
    </w:p>
    <w:p w14:paraId="74E53CF6">
      <w:pPr>
        <w:pStyle w:val="11"/>
        <w:keepNext w:val="0"/>
        <w:keepLines w:val="0"/>
        <w:widowControl/>
        <w:suppressLineNumbers w:val="0"/>
      </w:pPr>
      <w:r>
        <w:t xml:space="preserve">import org.springframework.security.core.Authentication; </w:t>
      </w:r>
    </w:p>
    <w:p w14:paraId="5E8A67EC">
      <w:pPr>
        <w:pStyle w:val="11"/>
        <w:keepNext w:val="0"/>
        <w:keepLines w:val="0"/>
        <w:widowControl/>
        <w:suppressLineNumbers w:val="0"/>
      </w:pPr>
      <w:r>
        <w:t xml:space="preserve">import org.springframework.security.core.context.SecurityContextHolder; </w:t>
      </w:r>
    </w:p>
    <w:p w14:paraId="32BEA3EC">
      <w:pPr>
        <w:pStyle w:val="11"/>
        <w:keepNext w:val="0"/>
        <w:keepLines w:val="0"/>
        <w:widowControl/>
        <w:suppressLineNumbers w:val="0"/>
      </w:pPr>
      <w:r>
        <w:t xml:space="preserve">import org.springframework.security.web.authentication.logout.SecurityContextLogoutHandler; </w:t>
      </w:r>
    </w:p>
    <w:p w14:paraId="150A5B1E">
      <w:pPr>
        <w:pStyle w:val="11"/>
        <w:keepNext w:val="0"/>
        <w:keepLines w:val="0"/>
        <w:widowControl/>
        <w:suppressLineNumbers w:val="0"/>
      </w:pPr>
      <w:r>
        <w:t xml:space="preserve">import org.springframework.stereotype.Controller; </w:t>
      </w:r>
    </w:p>
    <w:p w14:paraId="30240E8B">
      <w:pPr>
        <w:pStyle w:val="11"/>
        <w:keepNext w:val="0"/>
        <w:keepLines w:val="0"/>
        <w:widowControl/>
        <w:suppressLineNumbers w:val="0"/>
      </w:pPr>
      <w:r>
        <w:t xml:space="preserve">import org.springframework.web.bind.annotation.GetMapping; </w:t>
      </w:r>
    </w:p>
    <w:p w14:paraId="1CC8352B">
      <w:pPr>
        <w:pStyle w:val="11"/>
        <w:keepNext w:val="0"/>
        <w:keepLines w:val="0"/>
        <w:widowControl/>
        <w:suppressLineNumbers w:val="0"/>
      </w:pPr>
      <w:r>
        <w:t xml:space="preserve">@Controller </w:t>
      </w:r>
    </w:p>
    <w:p w14:paraId="1339165F">
      <w:pPr>
        <w:pStyle w:val="11"/>
        <w:keepNext w:val="0"/>
        <w:keepLines w:val="0"/>
        <w:widowControl/>
        <w:suppressLineNumbers w:val="0"/>
      </w:pPr>
      <w:r>
        <w:t xml:space="preserve">public class LogoutController { </w:t>
      </w:r>
    </w:p>
    <w:p w14:paraId="2BD75C55">
      <w:pPr>
        <w:pStyle w:val="11"/>
        <w:keepNext w:val="0"/>
        <w:keepLines w:val="0"/>
        <w:widowControl/>
        <w:suppressLineNumbers w:val="0"/>
      </w:pPr>
      <w:r>
        <w:t xml:space="preserve">@GetMapping("/logout") </w:t>
      </w:r>
    </w:p>
    <w:p w14:paraId="326267B7">
      <w:pPr>
        <w:pStyle w:val="11"/>
        <w:keepNext w:val="0"/>
        <w:keepLines w:val="0"/>
        <w:widowControl/>
        <w:suppressLineNumbers w:val="0"/>
      </w:pPr>
      <w:r>
        <w:t xml:space="preserve">public String logout(HttpServletRequest request, </w:t>
      </w:r>
    </w:p>
    <w:p w14:paraId="04C3025D">
      <w:pPr>
        <w:pStyle w:val="11"/>
        <w:keepNext w:val="0"/>
        <w:keepLines w:val="0"/>
        <w:widowControl/>
        <w:suppressLineNumbers w:val="0"/>
      </w:pPr>
      <w:r>
        <w:t xml:space="preserve">HttpServletResponse response) { </w:t>
      </w:r>
    </w:p>
    <w:p w14:paraId="48F4D714">
      <w:pPr>
        <w:pStyle w:val="11"/>
        <w:keepNext w:val="0"/>
        <w:keepLines w:val="0"/>
        <w:widowControl/>
        <w:suppressLineNumbers w:val="0"/>
      </w:pPr>
      <w:r>
        <w:t xml:space="preserve">Authentication authentication = </w:t>
      </w:r>
    </w:p>
    <w:p w14:paraId="37F659BD">
      <w:pPr>
        <w:pStyle w:val="11"/>
        <w:keepNext w:val="0"/>
        <w:keepLines w:val="0"/>
        <w:widowControl/>
        <w:suppressLineNumbers w:val="0"/>
      </w:pPr>
      <w:r>
        <w:t xml:space="preserve">SecurityContextHolder.getContext().getAuthentication(); </w:t>
      </w:r>
    </w:p>
    <w:p w14:paraId="3F96A840">
      <w:pPr>
        <w:pStyle w:val="11"/>
        <w:keepNext w:val="0"/>
        <w:keepLines w:val="0"/>
        <w:widowControl/>
        <w:suppressLineNumbers w:val="0"/>
      </w:pPr>
      <w:r>
        <w:t xml:space="preserve">if (authentication != null) { </w:t>
      </w:r>
    </w:p>
    <w:p w14:paraId="2115D8BC">
      <w:pPr>
        <w:pStyle w:val="11"/>
        <w:keepNext w:val="0"/>
        <w:keepLines w:val="0"/>
        <w:widowControl/>
        <w:suppressLineNumbers w:val="0"/>
      </w:pPr>
      <w:r>
        <w:t xml:space="preserve">new SecurityContextLogoutHandler().logout( </w:t>
      </w:r>
    </w:p>
    <w:p w14:paraId="23B998AF">
      <w:pPr>
        <w:pStyle w:val="11"/>
        <w:keepNext w:val="0"/>
        <w:keepLines w:val="0"/>
        <w:widowControl/>
        <w:suppressLineNumbers w:val="0"/>
      </w:pPr>
      <w:r>
        <w:t xml:space="preserve">request, </w:t>
      </w:r>
    </w:p>
    <w:p w14:paraId="15CBA268">
      <w:pPr>
        <w:pStyle w:val="11"/>
        <w:keepNext w:val="0"/>
        <w:keepLines w:val="0"/>
        <w:widowControl/>
        <w:suppressLineNumbers w:val="0"/>
      </w:pPr>
      <w:r>
        <w:t xml:space="preserve">response, </w:t>
      </w:r>
    </w:p>
    <w:p w14:paraId="029C5454">
      <w:pPr>
        <w:pStyle w:val="11"/>
        <w:keepNext w:val="0"/>
        <w:keepLines w:val="0"/>
        <w:widowControl/>
        <w:suppressLineNumbers w:val="0"/>
      </w:pPr>
      <w:r>
        <w:t xml:space="preserve">authentication </w:t>
      </w:r>
    </w:p>
    <w:p w14:paraId="7FB75360">
      <w:pPr>
        <w:pStyle w:val="11"/>
        <w:keepNext w:val="0"/>
        <w:keepLines w:val="0"/>
        <w:widowControl/>
        <w:suppressLineNumbers w:val="0"/>
      </w:pPr>
      <w:r>
        <w:t xml:space="preserve">); </w:t>
      </w:r>
    </w:p>
    <w:p w14:paraId="10F128AC">
      <w:pPr>
        <w:pStyle w:val="11"/>
        <w:keepNext w:val="0"/>
        <w:keepLines w:val="0"/>
        <w:widowControl/>
        <w:suppressLineNumbers w:val="0"/>
      </w:pPr>
      <w:r>
        <w:t xml:space="preserve">} </w:t>
      </w:r>
    </w:p>
    <w:p w14:paraId="0B012873">
      <w:pPr>
        <w:pStyle w:val="11"/>
        <w:keepNext w:val="0"/>
        <w:keepLines w:val="0"/>
        <w:widowControl/>
        <w:suppressLineNumbers w:val="0"/>
      </w:pPr>
      <w:r>
        <w:t xml:space="preserve">return "redirect:/login?logout"; </w:t>
      </w:r>
    </w:p>
    <w:p w14:paraId="0B8CF27A">
      <w:pPr>
        <w:pStyle w:val="11"/>
        <w:keepNext w:val="0"/>
        <w:keepLines w:val="0"/>
        <w:widowControl/>
        <w:suppressLineNumbers w:val="0"/>
      </w:pPr>
      <w:r>
        <w:t xml:space="preserve">} </w:t>
      </w:r>
    </w:p>
    <w:p w14:paraId="51D39FDA">
      <w:pPr>
        <w:pStyle w:val="11"/>
        <w:keepNext w:val="0"/>
        <w:keepLines w:val="0"/>
        <w:widowControl/>
        <w:suppressLineNumbers w:val="0"/>
      </w:pPr>
      <w:r>
        <w:t>}</w:t>
      </w:r>
    </w:p>
    <w:p w14:paraId="2C021FED">
      <w:pPr>
        <w:pStyle w:val="11"/>
        <w:keepNext w:val="0"/>
        <w:keepLines w:val="0"/>
        <w:widowControl/>
        <w:suppressLineNumbers w:val="0"/>
        <w:rPr>
          <w:rFonts w:hint="default"/>
          <w:b/>
          <w:bCs/>
          <w:lang w:val="en-US"/>
        </w:rPr>
      </w:pPr>
      <w:r>
        <w:rPr>
          <w:rFonts w:hint="default"/>
          <w:b/>
          <w:bCs/>
          <w:lang w:val="en-US"/>
        </w:rPr>
        <w:t>RecruiterController.java</w:t>
      </w:r>
    </w:p>
    <w:p w14:paraId="069D347E">
      <w:pPr>
        <w:pStyle w:val="11"/>
        <w:keepNext w:val="0"/>
        <w:keepLines w:val="0"/>
        <w:widowControl/>
        <w:suppressLineNumbers w:val="0"/>
      </w:pPr>
      <w:r>
        <w:t xml:space="preserve">package com.jobportal.controller; </w:t>
      </w:r>
    </w:p>
    <w:p w14:paraId="05E6B3C6">
      <w:pPr>
        <w:pStyle w:val="11"/>
        <w:keepNext w:val="0"/>
        <w:keepLines w:val="0"/>
        <w:widowControl/>
        <w:suppressLineNumbers w:val="0"/>
      </w:pPr>
      <w:r>
        <w:t xml:space="preserve">import jakarta.servlet.http.HttpServletRequest; </w:t>
      </w:r>
    </w:p>
    <w:p w14:paraId="0E0F743B">
      <w:pPr>
        <w:pStyle w:val="11"/>
        <w:keepNext w:val="0"/>
        <w:keepLines w:val="0"/>
        <w:widowControl/>
        <w:suppressLineNumbers w:val="0"/>
      </w:pPr>
      <w:r>
        <w:t xml:space="preserve">import jakarta.servlet.http.HttpServletResponse;package com.jobportal.controller; </w:t>
      </w:r>
    </w:p>
    <w:p w14:paraId="4A8A633A">
      <w:pPr>
        <w:pStyle w:val="11"/>
        <w:keepNext w:val="0"/>
        <w:keepLines w:val="0"/>
        <w:widowControl/>
        <w:suppressLineNumbers w:val="0"/>
      </w:pPr>
      <w:r>
        <w:t xml:space="preserve">import com.jobportal.entity.Company;package com.jobportal.controller; </w:t>
      </w:r>
    </w:p>
    <w:p w14:paraId="691B6AA6">
      <w:pPr>
        <w:pStyle w:val="11"/>
        <w:keepNext w:val="0"/>
        <w:keepLines w:val="0"/>
        <w:widowControl/>
        <w:suppressLineNumbers w:val="0"/>
      </w:pPr>
      <w:r>
        <w:t xml:space="preserve">import com.jobportal.entity.Job; </w:t>
      </w:r>
    </w:p>
    <w:p w14:paraId="6B978C18">
      <w:pPr>
        <w:pStyle w:val="11"/>
        <w:keepNext w:val="0"/>
        <w:keepLines w:val="0"/>
        <w:widowControl/>
        <w:suppressLineNumbers w:val="0"/>
      </w:pPr>
      <w:r>
        <w:t xml:space="preserve">import com.jobportal.service.ApplicationService; </w:t>
      </w:r>
    </w:p>
    <w:p w14:paraId="526869C2">
      <w:pPr>
        <w:pStyle w:val="11"/>
        <w:keepNext w:val="0"/>
        <w:keepLines w:val="0"/>
        <w:widowControl/>
        <w:suppressLineNumbers w:val="0"/>
      </w:pPr>
      <w:r>
        <w:t xml:space="preserve">import com.jobportal.service.CategoryService; </w:t>
      </w:r>
    </w:p>
    <w:p w14:paraId="2C05DBE9">
      <w:pPr>
        <w:pStyle w:val="11"/>
        <w:keepNext w:val="0"/>
        <w:keepLines w:val="0"/>
        <w:widowControl/>
        <w:suppressLineNumbers w:val="0"/>
      </w:pPr>
      <w:r>
        <w:t xml:space="preserve">import com.jobportal.service.CompanyService; </w:t>
      </w:r>
    </w:p>
    <w:p w14:paraId="5E5C622A">
      <w:pPr>
        <w:pStyle w:val="11"/>
        <w:keepNext w:val="0"/>
        <w:keepLines w:val="0"/>
        <w:widowControl/>
        <w:suppressLineNumbers w:val="0"/>
      </w:pPr>
      <w:r>
        <w:t xml:space="preserve">import com.jobportal.service.JobService; </w:t>
      </w:r>
    </w:p>
    <w:p w14:paraId="705CD8DF">
      <w:pPr>
        <w:pStyle w:val="11"/>
        <w:keepNext w:val="0"/>
        <w:keepLines w:val="0"/>
        <w:widowControl/>
        <w:suppressLineNumbers w:val="0"/>
      </w:pPr>
      <w:r>
        <w:t xml:space="preserve">import com.jobportal.service.UserService; </w:t>
      </w:r>
    </w:p>
    <w:p w14:paraId="60D3098D">
      <w:pPr>
        <w:pStyle w:val="11"/>
        <w:keepNext w:val="0"/>
        <w:keepLines w:val="0"/>
        <w:widowControl/>
        <w:suppressLineNumbers w:val="0"/>
      </w:pPr>
      <w:r>
        <w:t xml:space="preserve">import org.springframework.beans.factory.annotation.Autowired; </w:t>
      </w:r>
    </w:p>
    <w:p w14:paraId="0E9519BA">
      <w:pPr>
        <w:pStyle w:val="11"/>
        <w:keepNext w:val="0"/>
        <w:keepLines w:val="0"/>
        <w:widowControl/>
        <w:suppressLineNumbers w:val="0"/>
      </w:pPr>
      <w:r>
        <w:t xml:space="preserve">import org.springframework.stereotype.Controller; </w:t>
      </w:r>
    </w:p>
    <w:p w14:paraId="06D05B7B">
      <w:pPr>
        <w:pStyle w:val="11"/>
        <w:keepNext w:val="0"/>
        <w:keepLines w:val="0"/>
        <w:widowControl/>
        <w:suppressLineNumbers w:val="0"/>
      </w:pPr>
      <w:r>
        <w:t xml:space="preserve">import org.springframework.ui.Model; </w:t>
      </w:r>
    </w:p>
    <w:p w14:paraId="3764BCB8">
      <w:pPr>
        <w:pStyle w:val="11"/>
        <w:keepNext w:val="0"/>
        <w:keepLines w:val="0"/>
        <w:widowControl/>
        <w:suppressLineNumbers w:val="0"/>
      </w:pPr>
      <w:r>
        <w:t xml:space="preserve">import org.springframework.web.bind.annotation.*; </w:t>
      </w:r>
    </w:p>
    <w:p w14:paraId="2EF84394">
      <w:pPr>
        <w:pStyle w:val="11"/>
        <w:keepNext w:val="0"/>
        <w:keepLines w:val="0"/>
        <w:widowControl/>
        <w:suppressLineNumbers w:val="0"/>
      </w:pPr>
      <w:r>
        <w:t xml:space="preserve">@Controller </w:t>
      </w:r>
    </w:p>
    <w:p w14:paraId="2F443905">
      <w:pPr>
        <w:pStyle w:val="11"/>
        <w:keepNext w:val="0"/>
        <w:keepLines w:val="0"/>
        <w:widowControl/>
        <w:suppressLineNumbers w:val="0"/>
      </w:pPr>
      <w:r>
        <w:t xml:space="preserve">public class RecruiterController { </w:t>
      </w:r>
    </w:p>
    <w:p w14:paraId="7DD8B27D">
      <w:pPr>
        <w:pStyle w:val="11"/>
        <w:keepNext w:val="0"/>
        <w:keepLines w:val="0"/>
        <w:widowControl/>
        <w:suppressLineNumbers w:val="0"/>
      </w:pPr>
      <w:r>
        <w:t xml:space="preserve">@Autowired </w:t>
      </w:r>
    </w:p>
    <w:p w14:paraId="2CB0007C">
      <w:pPr>
        <w:pStyle w:val="11"/>
        <w:keepNext w:val="0"/>
        <w:keepLines w:val="0"/>
        <w:widowControl/>
        <w:suppressLineNumbers w:val="0"/>
      </w:pPr>
      <w:r>
        <w:t xml:space="preserve">private JobService jobService; </w:t>
      </w:r>
    </w:p>
    <w:p w14:paraId="01ECFF0F">
      <w:pPr>
        <w:pStyle w:val="11"/>
        <w:keepNext w:val="0"/>
        <w:keepLines w:val="0"/>
        <w:widowControl/>
        <w:suppressLineNumbers w:val="0"/>
      </w:pPr>
      <w:r>
        <w:t xml:space="preserve">@Autowired </w:t>
      </w:r>
    </w:p>
    <w:p w14:paraId="1537B23E">
      <w:pPr>
        <w:pStyle w:val="11"/>
        <w:keepNext w:val="0"/>
        <w:keepLines w:val="0"/>
        <w:widowControl/>
        <w:suppressLineNumbers w:val="0"/>
      </w:pPr>
      <w:r>
        <w:t xml:space="preserve">private ApplicationService applicationService; </w:t>
      </w:r>
    </w:p>
    <w:p w14:paraId="40224AF6">
      <w:pPr>
        <w:pStyle w:val="11"/>
        <w:keepNext w:val="0"/>
        <w:keepLines w:val="0"/>
        <w:widowControl/>
        <w:suppressLineNumbers w:val="0"/>
      </w:pPr>
      <w:r>
        <w:t xml:space="preserve">@Autowired </w:t>
      </w:r>
    </w:p>
    <w:p w14:paraId="21CEE885">
      <w:pPr>
        <w:pStyle w:val="11"/>
        <w:keepNext w:val="0"/>
        <w:keepLines w:val="0"/>
        <w:widowControl/>
        <w:suppressLineNumbers w:val="0"/>
      </w:pPr>
      <w:r>
        <w:t xml:space="preserve">private CompanyService companyService; </w:t>
      </w:r>
    </w:p>
    <w:p w14:paraId="397436EA">
      <w:pPr>
        <w:pStyle w:val="11"/>
        <w:keepNext w:val="0"/>
        <w:keepLines w:val="0"/>
        <w:widowControl/>
        <w:suppressLineNumbers w:val="0"/>
      </w:pPr>
      <w:r>
        <w:t xml:space="preserve">@Autowired </w:t>
      </w:r>
    </w:p>
    <w:p w14:paraId="55CE2A4E">
      <w:pPr>
        <w:pStyle w:val="11"/>
        <w:keepNext w:val="0"/>
        <w:keepLines w:val="0"/>
        <w:widowControl/>
        <w:suppressLineNumbers w:val="0"/>
      </w:pPr>
      <w:r>
        <w:t xml:space="preserve">private UserService userService; </w:t>
      </w:r>
    </w:p>
    <w:p w14:paraId="37188525">
      <w:pPr>
        <w:pStyle w:val="11"/>
        <w:keepNext w:val="0"/>
        <w:keepLines w:val="0"/>
        <w:widowControl/>
        <w:suppressLineNumbers w:val="0"/>
      </w:pPr>
      <w:r>
        <w:t xml:space="preserve">@Autowired </w:t>
      </w:r>
    </w:p>
    <w:p w14:paraId="357EBCCC">
      <w:pPr>
        <w:pStyle w:val="11"/>
        <w:keepNext w:val="0"/>
        <w:keepLines w:val="0"/>
        <w:widowControl/>
        <w:suppressLineNumbers w:val="0"/>
      </w:pPr>
      <w:r>
        <w:t xml:space="preserve">private CategoryService categoryService; </w:t>
      </w:r>
    </w:p>
    <w:p w14:paraId="536581BF">
      <w:pPr>
        <w:pStyle w:val="11"/>
        <w:keepNext w:val="0"/>
        <w:keepLines w:val="0"/>
        <w:widowControl/>
        <w:suppressLineNumbers w:val="0"/>
      </w:pPr>
      <w:r>
        <w:t xml:space="preserve">// ========================== </w:t>
      </w:r>
    </w:p>
    <w:p w14:paraId="3DEF8130">
      <w:pPr>
        <w:pStyle w:val="11"/>
        <w:keepNext w:val="0"/>
        <w:keepLines w:val="0"/>
        <w:widowControl/>
        <w:suppressLineNumbers w:val="0"/>
      </w:pPr>
      <w:r>
        <w:t xml:space="preserve">// Recruiter Dashboard </w:t>
      </w:r>
    </w:p>
    <w:p w14:paraId="6F828B46">
      <w:pPr>
        <w:pStyle w:val="11"/>
        <w:keepNext w:val="0"/>
        <w:keepLines w:val="0"/>
        <w:widowControl/>
        <w:suppressLineNumbers w:val="0"/>
      </w:pPr>
      <w:r>
        <w:t xml:space="preserve">// ========================== </w:t>
      </w:r>
    </w:p>
    <w:p w14:paraId="68378964">
      <w:pPr>
        <w:pStyle w:val="11"/>
        <w:keepNext w:val="0"/>
        <w:keepLines w:val="0"/>
        <w:widowControl/>
        <w:suppressLineNumbers w:val="0"/>
      </w:pPr>
      <w:r>
        <w:t xml:space="preserve">@GetMapping("/recruiter/dashboard") </w:t>
      </w:r>
    </w:p>
    <w:p w14:paraId="566BBAAF">
      <w:pPr>
        <w:pStyle w:val="11"/>
        <w:keepNext w:val="0"/>
        <w:keepLines w:val="0"/>
        <w:widowControl/>
        <w:suppressLineNumbers w:val="0"/>
      </w:pPr>
      <w:r>
        <w:t xml:space="preserve">public String dashboard(Model model) { </w:t>
      </w:r>
    </w:p>
    <w:p w14:paraId="4DF257AF">
      <w:pPr>
        <w:pStyle w:val="11"/>
        <w:keepNext w:val="0"/>
        <w:keepLines w:val="0"/>
        <w:widowControl/>
        <w:suppressLineNumbers w:val="0"/>
      </w:pPr>
      <w:r>
        <w:t xml:space="preserve">model.addAttribute("totalJobs", </w:t>
      </w:r>
    </w:p>
    <w:p w14:paraId="57CEA237">
      <w:pPr>
        <w:pStyle w:val="11"/>
        <w:keepNext w:val="0"/>
        <w:keepLines w:val="0"/>
        <w:widowControl/>
        <w:suppressLineNumbers w:val="0"/>
      </w:pPr>
      <w:r>
        <w:t xml:space="preserve">jobService.getAllJobs().size()); </w:t>
      </w:r>
    </w:p>
    <w:p w14:paraId="1A20236A">
      <w:pPr>
        <w:pStyle w:val="11"/>
        <w:keepNext w:val="0"/>
        <w:keepLines w:val="0"/>
        <w:widowControl/>
        <w:suppressLineNumbers w:val="0"/>
      </w:pPr>
      <w:r>
        <w:t xml:space="preserve">model.addAttribute("totalApplications", </w:t>
      </w:r>
    </w:p>
    <w:p w14:paraId="35EA53A4">
      <w:pPr>
        <w:pStyle w:val="11"/>
        <w:keepNext w:val="0"/>
        <w:keepLines w:val="0"/>
        <w:widowControl/>
        <w:suppressLineNumbers w:val="0"/>
      </w:pPr>
      <w:r>
        <w:t xml:space="preserve">applicationService.getAllApplications().size()); </w:t>
      </w:r>
    </w:p>
    <w:p w14:paraId="3253B8FC">
      <w:pPr>
        <w:pStyle w:val="11"/>
        <w:keepNext w:val="0"/>
        <w:keepLines w:val="0"/>
        <w:widowControl/>
        <w:suppressLineNumbers w:val="0"/>
      </w:pPr>
      <w:r>
        <w:t xml:space="preserve">model.addAttribute("totalCompanies", </w:t>
      </w:r>
    </w:p>
    <w:p w14:paraId="0C867B4D">
      <w:pPr>
        <w:pStyle w:val="11"/>
        <w:keepNext w:val="0"/>
        <w:keepLines w:val="0"/>
        <w:widowControl/>
        <w:suppressLineNumbers w:val="0"/>
      </w:pPr>
      <w:r>
        <w:t xml:space="preserve">companyService.getAllCompanies().size()); </w:t>
      </w:r>
    </w:p>
    <w:p w14:paraId="3A2824A8">
      <w:pPr>
        <w:pStyle w:val="11"/>
        <w:keepNext w:val="0"/>
        <w:keepLines w:val="0"/>
        <w:widowControl/>
        <w:suppressLineNumbers w:val="0"/>
      </w:pPr>
      <w:r>
        <w:t xml:space="preserve">model.addAttribute("totalRecruiters", </w:t>
      </w:r>
    </w:p>
    <w:p w14:paraId="2CBFCBDC">
      <w:pPr>
        <w:pStyle w:val="11"/>
        <w:keepNext w:val="0"/>
        <w:keepLines w:val="0"/>
        <w:widowControl/>
        <w:suppressLineNumbers w:val="0"/>
      </w:pPr>
      <w:r>
        <w:t xml:space="preserve">userService.getAllUsers() </w:t>
      </w:r>
    </w:p>
    <w:p w14:paraId="648D446D">
      <w:pPr>
        <w:pStyle w:val="11"/>
        <w:keepNext w:val="0"/>
        <w:keepLines w:val="0"/>
        <w:widowControl/>
        <w:suppressLineNumbers w:val="0"/>
      </w:pPr>
      <w:r>
        <w:t xml:space="preserve">.stream() </w:t>
      </w:r>
    </w:p>
    <w:p w14:paraId="60C8C11C">
      <w:pPr>
        <w:pStyle w:val="11"/>
        <w:keepNext w:val="0"/>
        <w:keepLines w:val="0"/>
        <w:widowControl/>
        <w:suppressLineNumbers w:val="0"/>
      </w:pPr>
      <w:r>
        <w:t xml:space="preserve">.filter(u -&gt; u.getRole().name().equals("RECRUITER")) </w:t>
      </w:r>
    </w:p>
    <w:p w14:paraId="757A4EE4">
      <w:pPr>
        <w:pStyle w:val="11"/>
        <w:keepNext w:val="0"/>
        <w:keepLines w:val="0"/>
        <w:widowControl/>
        <w:suppressLineNumbers w:val="0"/>
      </w:pPr>
      <w:r>
        <w:t xml:space="preserve">.count()); </w:t>
      </w:r>
    </w:p>
    <w:p w14:paraId="6DF2C2E8">
      <w:pPr>
        <w:pStyle w:val="11"/>
        <w:keepNext w:val="0"/>
        <w:keepLines w:val="0"/>
        <w:widowControl/>
        <w:suppressLineNumbers w:val="0"/>
      </w:pPr>
      <w:r>
        <w:t xml:space="preserve">model.addAttribute("jobs", </w:t>
      </w:r>
    </w:p>
    <w:p w14:paraId="784BD55D">
      <w:pPr>
        <w:pStyle w:val="11"/>
        <w:keepNext w:val="0"/>
        <w:keepLines w:val="0"/>
        <w:widowControl/>
        <w:suppressLineNumbers w:val="0"/>
      </w:pPr>
      <w:r>
        <w:t xml:space="preserve">jobService.getAllJobs()); </w:t>
      </w:r>
    </w:p>
    <w:p w14:paraId="4BE9131D">
      <w:pPr>
        <w:pStyle w:val="11"/>
        <w:keepNext w:val="0"/>
        <w:keepLines w:val="0"/>
        <w:widowControl/>
        <w:suppressLineNumbers w:val="0"/>
      </w:pPr>
      <w:r>
        <w:t xml:space="preserve">return "recruiter-dashboard"; </w:t>
      </w:r>
    </w:p>
    <w:p w14:paraId="356A4E98">
      <w:pPr>
        <w:pStyle w:val="11"/>
        <w:keepNext w:val="0"/>
        <w:keepLines w:val="0"/>
        <w:widowControl/>
        <w:suppressLineNumbers w:val="0"/>
      </w:pPr>
      <w:r>
        <w:t xml:space="preserve">} </w:t>
      </w:r>
    </w:p>
    <w:p w14:paraId="0227C448">
      <w:pPr>
        <w:pStyle w:val="11"/>
        <w:keepNext w:val="0"/>
        <w:keepLines w:val="0"/>
        <w:widowControl/>
        <w:suppressLineNumbers w:val="0"/>
      </w:pPr>
      <w:r>
        <w:t xml:space="preserve">// ========================== </w:t>
      </w:r>
    </w:p>
    <w:p w14:paraId="32F8321E">
      <w:pPr>
        <w:pStyle w:val="11"/>
        <w:keepNext w:val="0"/>
        <w:keepLines w:val="0"/>
        <w:widowControl/>
        <w:suppressLineNumbers w:val="0"/>
      </w:pPr>
      <w:r>
        <w:t xml:space="preserve">// Post Job </w:t>
      </w:r>
    </w:p>
    <w:p w14:paraId="7C139DBC">
      <w:pPr>
        <w:pStyle w:val="11"/>
        <w:keepNext w:val="0"/>
        <w:keepLines w:val="0"/>
        <w:widowControl/>
        <w:suppressLineNumbers w:val="0"/>
      </w:pPr>
      <w:r>
        <w:t xml:space="preserve">// ========================== </w:t>
      </w:r>
    </w:p>
    <w:p w14:paraId="7AB26E8D">
      <w:pPr>
        <w:pStyle w:val="11"/>
        <w:keepNext w:val="0"/>
        <w:keepLines w:val="0"/>
        <w:widowControl/>
        <w:suppressLineNumbers w:val="0"/>
      </w:pPr>
      <w:r>
        <w:t xml:space="preserve">@GetMapping("/recruiter/post-job") </w:t>
      </w:r>
    </w:p>
    <w:p w14:paraId="30D45407">
      <w:pPr>
        <w:pStyle w:val="11"/>
        <w:keepNext w:val="0"/>
        <w:keepLines w:val="0"/>
        <w:widowControl/>
        <w:suppressLineNumbers w:val="0"/>
      </w:pPr>
      <w:r>
        <w:t xml:space="preserve">public String postJob(Model model) { </w:t>
      </w:r>
    </w:p>
    <w:p w14:paraId="71732648">
      <w:pPr>
        <w:pStyle w:val="11"/>
        <w:keepNext w:val="0"/>
        <w:keepLines w:val="0"/>
        <w:widowControl/>
        <w:suppressLineNumbers w:val="0"/>
      </w:pPr>
      <w:r>
        <w:t xml:space="preserve">model.addAttribute("job", new Job()); </w:t>
      </w:r>
    </w:p>
    <w:p w14:paraId="274D3207">
      <w:pPr>
        <w:pStyle w:val="11"/>
        <w:keepNext w:val="0"/>
        <w:keepLines w:val="0"/>
        <w:widowControl/>
        <w:suppressLineNumbers w:val="0"/>
      </w:pPr>
      <w:r>
        <w:t xml:space="preserve">model.addAttribute("categories", </w:t>
      </w:r>
    </w:p>
    <w:p w14:paraId="5F70514B">
      <w:pPr>
        <w:pStyle w:val="11"/>
        <w:keepNext w:val="0"/>
        <w:keepLines w:val="0"/>
        <w:widowControl/>
        <w:suppressLineNumbers w:val="0"/>
      </w:pPr>
      <w:r>
        <w:t xml:space="preserve">categoryService.getAllCategories()); </w:t>
      </w:r>
    </w:p>
    <w:p w14:paraId="21AA9F75">
      <w:pPr>
        <w:pStyle w:val="11"/>
        <w:keepNext w:val="0"/>
        <w:keepLines w:val="0"/>
        <w:widowControl/>
        <w:suppressLineNumbers w:val="0"/>
      </w:pPr>
      <w:r>
        <w:t xml:space="preserve">return "recruiter-post-job"; </w:t>
      </w:r>
    </w:p>
    <w:p w14:paraId="0EF8651F">
      <w:pPr>
        <w:pStyle w:val="11"/>
        <w:keepNext w:val="0"/>
        <w:keepLines w:val="0"/>
        <w:widowControl/>
        <w:suppressLineNumbers w:val="0"/>
      </w:pPr>
      <w:r>
        <w:t xml:space="preserve">} </w:t>
      </w:r>
    </w:p>
    <w:p w14:paraId="661FD7EC">
      <w:pPr>
        <w:pStyle w:val="11"/>
        <w:keepNext w:val="0"/>
        <w:keepLines w:val="0"/>
        <w:widowControl/>
        <w:suppressLineNumbers w:val="0"/>
      </w:pPr>
      <w:r>
        <w:t xml:space="preserve">@PostMapping("/recruiter/post-job") </w:t>
      </w:r>
    </w:p>
    <w:p w14:paraId="665A9AB8">
      <w:pPr>
        <w:pStyle w:val="11"/>
        <w:keepNext w:val="0"/>
        <w:keepLines w:val="0"/>
        <w:widowControl/>
        <w:suppressLineNumbers w:val="0"/>
      </w:pPr>
      <w:r>
        <w:t xml:space="preserve">public String saveJob(@ModelAttribute Job job) { </w:t>
      </w:r>
    </w:p>
    <w:p w14:paraId="3D565C4B">
      <w:pPr>
        <w:pStyle w:val="11"/>
        <w:keepNext w:val="0"/>
        <w:keepLines w:val="0"/>
        <w:widowControl/>
        <w:suppressLineNumbers w:val="0"/>
      </w:pPr>
      <w:r>
        <w:t xml:space="preserve">jobService.saveJob(job); </w:t>
      </w:r>
    </w:p>
    <w:p w14:paraId="7B2BBB18">
      <w:pPr>
        <w:pStyle w:val="11"/>
        <w:keepNext w:val="0"/>
        <w:keepLines w:val="0"/>
        <w:widowControl/>
        <w:suppressLineNumbers w:val="0"/>
      </w:pPr>
      <w:r>
        <w:t xml:space="preserve">return "redirect:/recruiter/dashboard"; </w:t>
      </w:r>
    </w:p>
    <w:p w14:paraId="2E8607C3">
      <w:pPr>
        <w:pStyle w:val="11"/>
        <w:keepNext w:val="0"/>
        <w:keepLines w:val="0"/>
        <w:widowControl/>
        <w:suppressLineNumbers w:val="0"/>
      </w:pPr>
      <w:r>
        <w:t xml:space="preserve">} </w:t>
      </w:r>
    </w:p>
    <w:p w14:paraId="7342BDC0">
      <w:pPr>
        <w:pStyle w:val="11"/>
        <w:keepNext w:val="0"/>
        <w:keepLines w:val="0"/>
        <w:widowControl/>
        <w:suppressLineNumbers w:val="0"/>
      </w:pPr>
      <w:r>
        <w:t xml:space="preserve">// ========================== </w:t>
      </w:r>
    </w:p>
    <w:p w14:paraId="0B54C912">
      <w:pPr>
        <w:pStyle w:val="11"/>
        <w:keepNext w:val="0"/>
        <w:keepLines w:val="0"/>
        <w:widowControl/>
        <w:suppressLineNumbers w:val="0"/>
      </w:pPr>
      <w:r>
        <w:t xml:space="preserve">// Applicants </w:t>
      </w:r>
    </w:p>
    <w:p w14:paraId="41E16EBD">
      <w:pPr>
        <w:pStyle w:val="11"/>
        <w:keepNext w:val="0"/>
        <w:keepLines w:val="0"/>
        <w:widowControl/>
        <w:suppressLineNumbers w:val="0"/>
      </w:pPr>
      <w:r>
        <w:t xml:space="preserve">// ========================== </w:t>
      </w:r>
    </w:p>
    <w:p w14:paraId="0C7D605D">
      <w:pPr>
        <w:pStyle w:val="11"/>
        <w:keepNext w:val="0"/>
        <w:keepLines w:val="0"/>
        <w:widowControl/>
        <w:suppressLineNumbers w:val="0"/>
      </w:pPr>
      <w:r>
        <w:t xml:space="preserve">@GetMapping("/recruiter/applicants") </w:t>
      </w:r>
    </w:p>
    <w:p w14:paraId="25A9BABF">
      <w:pPr>
        <w:pStyle w:val="11"/>
        <w:keepNext w:val="0"/>
        <w:keepLines w:val="0"/>
        <w:widowControl/>
        <w:suppressLineNumbers w:val="0"/>
      </w:pPr>
      <w:r>
        <w:t xml:space="preserve">public String applicants(Model model) { </w:t>
      </w:r>
    </w:p>
    <w:p w14:paraId="5F6B4AFF">
      <w:pPr>
        <w:pStyle w:val="11"/>
        <w:keepNext w:val="0"/>
        <w:keepLines w:val="0"/>
        <w:widowControl/>
        <w:suppressLineNumbers w:val="0"/>
      </w:pPr>
      <w:r>
        <w:t xml:space="preserve">model.addAttribute("applications", </w:t>
      </w:r>
    </w:p>
    <w:p w14:paraId="51A6F118">
      <w:pPr>
        <w:pStyle w:val="11"/>
        <w:keepNext w:val="0"/>
        <w:keepLines w:val="0"/>
        <w:widowControl/>
        <w:suppressLineNumbers w:val="0"/>
      </w:pPr>
      <w:r>
        <w:t xml:space="preserve">applicationService.getAllApplications()); </w:t>
      </w:r>
    </w:p>
    <w:p w14:paraId="5F606154">
      <w:pPr>
        <w:pStyle w:val="11"/>
        <w:keepNext w:val="0"/>
        <w:keepLines w:val="0"/>
        <w:widowControl/>
        <w:suppressLineNumbers w:val="0"/>
      </w:pPr>
      <w:r>
        <w:t xml:space="preserve">return "recruiter-applicants"; </w:t>
      </w:r>
    </w:p>
    <w:p w14:paraId="20BCF4A4">
      <w:pPr>
        <w:pStyle w:val="11"/>
        <w:keepNext w:val="0"/>
        <w:keepLines w:val="0"/>
        <w:widowControl/>
        <w:suppressLineNumbers w:val="0"/>
      </w:pPr>
      <w:r>
        <w:t xml:space="preserve">} </w:t>
      </w:r>
    </w:p>
    <w:p w14:paraId="3F858A67">
      <w:pPr>
        <w:pStyle w:val="11"/>
        <w:keepNext w:val="0"/>
        <w:keepLines w:val="0"/>
        <w:widowControl/>
        <w:suppressLineNumbers w:val="0"/>
      </w:pPr>
      <w:r>
        <w:t xml:space="preserve">// ========================== </w:t>
      </w:r>
    </w:p>
    <w:p w14:paraId="255F9A41">
      <w:pPr>
        <w:pStyle w:val="11"/>
        <w:keepNext w:val="0"/>
        <w:keepLines w:val="0"/>
        <w:widowControl/>
        <w:suppressLineNumbers w:val="0"/>
      </w:pPr>
      <w:r>
        <w:t xml:space="preserve">// Accept Application </w:t>
      </w:r>
    </w:p>
    <w:p w14:paraId="3661D2E4">
      <w:pPr>
        <w:pStyle w:val="11"/>
        <w:keepNext w:val="0"/>
        <w:keepLines w:val="0"/>
        <w:widowControl/>
        <w:suppressLineNumbers w:val="0"/>
      </w:pPr>
      <w:r>
        <w:t xml:space="preserve">// ========================== </w:t>
      </w:r>
    </w:p>
    <w:p w14:paraId="67C13326">
      <w:pPr>
        <w:pStyle w:val="11"/>
        <w:keepNext w:val="0"/>
        <w:keepLines w:val="0"/>
        <w:widowControl/>
        <w:suppressLineNumbers w:val="0"/>
      </w:pPr>
      <w:r>
        <w:t xml:space="preserve">@GetMapping("/recruiter/application/accept/{id}") </w:t>
      </w:r>
    </w:p>
    <w:p w14:paraId="16EA8D09">
      <w:pPr>
        <w:pStyle w:val="11"/>
        <w:keepNext w:val="0"/>
        <w:keepLines w:val="0"/>
        <w:widowControl/>
        <w:suppressLineNumbers w:val="0"/>
      </w:pPr>
      <w:r>
        <w:t xml:space="preserve">public String acceptApplication(@PathVariable Long id) { </w:t>
      </w:r>
    </w:p>
    <w:p w14:paraId="6C9513BD">
      <w:pPr>
        <w:pStyle w:val="11"/>
        <w:keepNext w:val="0"/>
        <w:keepLines w:val="0"/>
        <w:widowControl/>
        <w:suppressLineNumbers w:val="0"/>
      </w:pPr>
      <w:r>
        <w:t xml:space="preserve">applicationService.updateStatus(id, "Accepted"); </w:t>
      </w:r>
    </w:p>
    <w:p w14:paraId="39697785">
      <w:pPr>
        <w:pStyle w:val="11"/>
        <w:keepNext w:val="0"/>
        <w:keepLines w:val="0"/>
        <w:widowControl/>
        <w:suppressLineNumbers w:val="0"/>
      </w:pPr>
      <w:r>
        <w:t xml:space="preserve">return "redirect:/recruiter/applicants"; </w:t>
      </w:r>
    </w:p>
    <w:p w14:paraId="36232181">
      <w:pPr>
        <w:pStyle w:val="11"/>
        <w:keepNext w:val="0"/>
        <w:keepLines w:val="0"/>
        <w:widowControl/>
        <w:suppressLineNumbers w:val="0"/>
      </w:pPr>
      <w:r>
        <w:t xml:space="preserve">} </w:t>
      </w:r>
    </w:p>
    <w:p w14:paraId="6B6D8FD6">
      <w:pPr>
        <w:pStyle w:val="11"/>
        <w:keepNext w:val="0"/>
        <w:keepLines w:val="0"/>
        <w:widowControl/>
        <w:suppressLineNumbers w:val="0"/>
      </w:pPr>
      <w:r>
        <w:t xml:space="preserve">// ========================== </w:t>
      </w:r>
    </w:p>
    <w:p w14:paraId="700D0E36">
      <w:pPr>
        <w:pStyle w:val="11"/>
        <w:keepNext w:val="0"/>
        <w:keepLines w:val="0"/>
        <w:widowControl/>
        <w:suppressLineNumbers w:val="0"/>
      </w:pPr>
      <w:r>
        <w:t xml:space="preserve">// Reject Application </w:t>
      </w:r>
    </w:p>
    <w:p w14:paraId="3CF9985C">
      <w:pPr>
        <w:pStyle w:val="11"/>
        <w:keepNext w:val="0"/>
        <w:keepLines w:val="0"/>
        <w:widowControl/>
        <w:suppressLineNumbers w:val="0"/>
      </w:pPr>
      <w:r>
        <w:t xml:space="preserve">// ========================== </w:t>
      </w:r>
    </w:p>
    <w:p w14:paraId="3EE08CC9">
      <w:pPr>
        <w:pStyle w:val="11"/>
        <w:keepNext w:val="0"/>
        <w:keepLines w:val="0"/>
        <w:widowControl/>
        <w:suppressLineNumbers w:val="0"/>
      </w:pPr>
      <w:r>
        <w:t xml:space="preserve">@GetMapping("/recruiter/application/reject/{id}") </w:t>
      </w:r>
    </w:p>
    <w:p w14:paraId="613FE336">
      <w:pPr>
        <w:pStyle w:val="11"/>
        <w:keepNext w:val="0"/>
        <w:keepLines w:val="0"/>
        <w:widowControl/>
        <w:suppressLineNumbers w:val="0"/>
      </w:pPr>
      <w:r>
        <w:t xml:space="preserve">public String rejectApplication(@PathVariable Long id) { </w:t>
      </w:r>
    </w:p>
    <w:p w14:paraId="228730CE">
      <w:pPr>
        <w:pStyle w:val="11"/>
        <w:keepNext w:val="0"/>
        <w:keepLines w:val="0"/>
        <w:widowControl/>
        <w:suppressLineNumbers w:val="0"/>
      </w:pPr>
      <w:r>
        <w:t xml:space="preserve">applicationService.updateStatus(id, "Rejected"); </w:t>
      </w:r>
    </w:p>
    <w:p w14:paraId="46D85E32">
      <w:pPr>
        <w:pStyle w:val="11"/>
        <w:keepNext w:val="0"/>
        <w:keepLines w:val="0"/>
        <w:widowControl/>
        <w:suppressLineNumbers w:val="0"/>
      </w:pPr>
      <w:r>
        <w:t xml:space="preserve">return "redirect:/recruiter/applicants"; </w:t>
      </w:r>
    </w:p>
    <w:p w14:paraId="64DCD058">
      <w:pPr>
        <w:pStyle w:val="11"/>
        <w:keepNext w:val="0"/>
        <w:keepLines w:val="0"/>
        <w:widowControl/>
        <w:suppressLineNumbers w:val="0"/>
      </w:pPr>
      <w:r>
        <w:t xml:space="preserve">} </w:t>
      </w:r>
    </w:p>
    <w:p w14:paraId="42A8EC9A">
      <w:pPr>
        <w:pStyle w:val="11"/>
        <w:keepNext w:val="0"/>
        <w:keepLines w:val="0"/>
        <w:widowControl/>
        <w:suppressLineNumbers w:val="0"/>
      </w:pPr>
      <w:r>
        <w:t xml:space="preserve">@GetMapping("/recruiter/manage-jobs") </w:t>
      </w:r>
    </w:p>
    <w:p w14:paraId="5AD4C4A3">
      <w:pPr>
        <w:pStyle w:val="11"/>
        <w:keepNext w:val="0"/>
        <w:keepLines w:val="0"/>
        <w:widowControl/>
        <w:suppressLineNumbers w:val="0"/>
      </w:pPr>
      <w:r>
        <w:t xml:space="preserve">public String manageJobs(Model model) { </w:t>
      </w:r>
    </w:p>
    <w:p w14:paraId="2E67DBFF">
      <w:pPr>
        <w:pStyle w:val="11"/>
        <w:keepNext w:val="0"/>
        <w:keepLines w:val="0"/>
        <w:widowControl/>
        <w:suppressLineNumbers w:val="0"/>
      </w:pPr>
      <w:r>
        <w:t xml:space="preserve">model.addAttribute("jobs", jobService.getAllJobs()); </w:t>
      </w:r>
    </w:p>
    <w:p w14:paraId="414D0E9B">
      <w:pPr>
        <w:pStyle w:val="11"/>
        <w:keepNext w:val="0"/>
        <w:keepLines w:val="0"/>
        <w:widowControl/>
        <w:suppressLineNumbers w:val="0"/>
      </w:pPr>
      <w:r>
        <w:t xml:space="preserve">return "recruiter-manage-jobs"; </w:t>
      </w:r>
    </w:p>
    <w:p w14:paraId="37EAF31E">
      <w:pPr>
        <w:pStyle w:val="11"/>
        <w:keepNext w:val="0"/>
        <w:keepLines w:val="0"/>
        <w:widowControl/>
        <w:suppressLineNumbers w:val="0"/>
      </w:pPr>
      <w:r>
        <w:t xml:space="preserve">} </w:t>
      </w:r>
    </w:p>
    <w:p w14:paraId="7F7D7145">
      <w:pPr>
        <w:pStyle w:val="11"/>
        <w:keepNext w:val="0"/>
        <w:keepLines w:val="0"/>
        <w:widowControl/>
        <w:suppressLineNumbers w:val="0"/>
      </w:pPr>
      <w:r>
        <w:t xml:space="preserve">} </w:t>
      </w:r>
    </w:p>
    <w:p w14:paraId="0E564163">
      <w:pPr>
        <w:pStyle w:val="11"/>
        <w:keepNext w:val="0"/>
        <w:keepLines w:val="0"/>
        <w:widowControl/>
        <w:suppressLineNumbers w:val="0"/>
      </w:pPr>
      <w:r>
        <w:t xml:space="preserve">import com.jobportal.service.CompanyService; </w:t>
      </w:r>
    </w:p>
    <w:p w14:paraId="1671DCEB">
      <w:pPr>
        <w:pStyle w:val="11"/>
        <w:keepNext w:val="0"/>
        <w:keepLines w:val="0"/>
        <w:widowControl/>
        <w:suppressLineNumbers w:val="0"/>
      </w:pPr>
      <w:r>
        <w:t xml:space="preserve">import org.springframework.beans.factory.annotation.Autowired; </w:t>
      </w:r>
    </w:p>
    <w:p w14:paraId="6F152249">
      <w:pPr>
        <w:pStyle w:val="11"/>
        <w:keepNext w:val="0"/>
        <w:keepLines w:val="0"/>
        <w:widowControl/>
        <w:suppressLineNumbers w:val="0"/>
      </w:pPr>
      <w:r>
        <w:t xml:space="preserve">import org.springframework.stereotype.Controller; </w:t>
      </w:r>
    </w:p>
    <w:p w14:paraId="22458C71">
      <w:pPr>
        <w:pStyle w:val="11"/>
        <w:keepNext w:val="0"/>
        <w:keepLines w:val="0"/>
        <w:widowControl/>
        <w:suppressLineNumbers w:val="0"/>
      </w:pPr>
      <w:r>
        <w:t xml:space="preserve">import org.springframework.ui.Model; </w:t>
      </w:r>
    </w:p>
    <w:p w14:paraId="7891F5AE">
      <w:pPr>
        <w:pStyle w:val="11"/>
        <w:keepNext w:val="0"/>
        <w:keepLines w:val="0"/>
        <w:widowControl/>
        <w:suppressLineNumbers w:val="0"/>
      </w:pPr>
      <w:r>
        <w:t xml:space="preserve">import org.springframework.web.bind.annotation.*; </w:t>
      </w:r>
    </w:p>
    <w:p w14:paraId="57F2E3F0">
      <w:pPr>
        <w:pStyle w:val="11"/>
        <w:keepNext w:val="0"/>
        <w:keepLines w:val="0"/>
        <w:widowControl/>
        <w:suppressLineNumbers w:val="0"/>
      </w:pPr>
      <w:r>
        <w:t xml:space="preserve">@Controller </w:t>
      </w:r>
    </w:p>
    <w:p w14:paraId="0CF249AC">
      <w:pPr>
        <w:pStyle w:val="11"/>
        <w:keepNext w:val="0"/>
        <w:keepLines w:val="0"/>
        <w:widowControl/>
        <w:suppressLineNumbers w:val="0"/>
      </w:pPr>
      <w:r>
        <w:t xml:space="preserve">@RequestMapping("/recruiter/company") </w:t>
      </w:r>
    </w:p>
    <w:p w14:paraId="47E05047">
      <w:pPr>
        <w:pStyle w:val="11"/>
        <w:keepNext w:val="0"/>
        <w:keepLines w:val="0"/>
        <w:widowControl/>
        <w:suppressLineNumbers w:val="0"/>
      </w:pPr>
      <w:r>
        <w:t xml:space="preserve">public class RecruiterCompanyController { </w:t>
      </w:r>
    </w:p>
    <w:p w14:paraId="2C130E9D">
      <w:pPr>
        <w:pStyle w:val="11"/>
        <w:keepNext w:val="0"/>
        <w:keepLines w:val="0"/>
        <w:widowControl/>
        <w:suppressLineNumbers w:val="0"/>
      </w:pPr>
      <w:r>
        <w:t xml:space="preserve">@Autowired </w:t>
      </w:r>
    </w:p>
    <w:p w14:paraId="244D60B6">
      <w:pPr>
        <w:pStyle w:val="11"/>
        <w:keepNext w:val="0"/>
        <w:keepLines w:val="0"/>
        <w:widowControl/>
        <w:suppressLineNumbers w:val="0"/>
      </w:pPr>
      <w:r>
        <w:t xml:space="preserve">private CompanyService companyService; </w:t>
      </w:r>
    </w:p>
    <w:p w14:paraId="7A79EF4F">
      <w:pPr>
        <w:pStyle w:val="11"/>
        <w:keepNext w:val="0"/>
        <w:keepLines w:val="0"/>
        <w:widowControl/>
        <w:suppressLineNumbers w:val="0"/>
      </w:pPr>
      <w:r>
        <w:t xml:space="preserve">@GetMapping("/profile") </w:t>
      </w:r>
    </w:p>
    <w:p w14:paraId="65CF2A67">
      <w:pPr>
        <w:pStyle w:val="11"/>
        <w:keepNext w:val="0"/>
        <w:keepLines w:val="0"/>
        <w:widowControl/>
        <w:suppressLineNumbers w:val="0"/>
      </w:pPr>
      <w:r>
        <w:t xml:space="preserve">public String profile(Model model) { </w:t>
      </w:r>
    </w:p>
    <w:p w14:paraId="11AB77AB">
      <w:pPr>
        <w:pStyle w:val="11"/>
        <w:keepNext w:val="0"/>
        <w:keepLines w:val="0"/>
        <w:widowControl/>
        <w:suppressLineNumbers w:val="0"/>
      </w:pPr>
      <w:r>
        <w:t xml:space="preserve">model.addAttribute("company", new Company()); </w:t>
      </w:r>
    </w:p>
    <w:p w14:paraId="4CB7B632">
      <w:pPr>
        <w:pStyle w:val="11"/>
        <w:keepNext w:val="0"/>
        <w:keepLines w:val="0"/>
        <w:widowControl/>
        <w:suppressLineNumbers w:val="0"/>
      </w:pPr>
      <w:r>
        <w:t xml:space="preserve">return "company-profile"; </w:t>
      </w:r>
    </w:p>
    <w:p w14:paraId="029A9510">
      <w:pPr>
        <w:pStyle w:val="11"/>
        <w:keepNext w:val="0"/>
        <w:keepLines w:val="0"/>
        <w:widowControl/>
        <w:suppressLineNumbers w:val="0"/>
      </w:pPr>
      <w:r>
        <w:t xml:space="preserve">} </w:t>
      </w:r>
    </w:p>
    <w:p w14:paraId="40D6DC63">
      <w:pPr>
        <w:pStyle w:val="11"/>
        <w:keepNext w:val="0"/>
        <w:keepLines w:val="0"/>
        <w:widowControl/>
        <w:suppressLineNumbers w:val="0"/>
      </w:pPr>
      <w:r>
        <w:t xml:space="preserve">@PostMapping("/save") </w:t>
      </w:r>
    </w:p>
    <w:p w14:paraId="734355D4">
      <w:pPr>
        <w:pStyle w:val="11"/>
        <w:keepNext w:val="0"/>
        <w:keepLines w:val="0"/>
        <w:widowControl/>
        <w:suppressLineNumbers w:val="0"/>
      </w:pPr>
      <w:r>
        <w:t xml:space="preserve">public String save(@ModelAttribute Company company) { </w:t>
      </w:r>
    </w:p>
    <w:p w14:paraId="2A3E6210">
      <w:pPr>
        <w:pStyle w:val="11"/>
        <w:keepNext w:val="0"/>
        <w:keepLines w:val="0"/>
        <w:widowControl/>
        <w:suppressLineNumbers w:val="0"/>
      </w:pPr>
      <w:r>
        <w:t xml:space="preserve">companyService.saveCompany(company); </w:t>
      </w:r>
    </w:p>
    <w:p w14:paraId="08E8D8EC">
      <w:pPr>
        <w:pStyle w:val="11"/>
        <w:keepNext w:val="0"/>
        <w:keepLines w:val="0"/>
        <w:widowControl/>
        <w:suppressLineNumbers w:val="0"/>
      </w:pPr>
      <w:r>
        <w:t xml:space="preserve">return "redirect:/recruiter/company/profile?success"; </w:t>
      </w:r>
    </w:p>
    <w:p w14:paraId="03168592">
      <w:pPr>
        <w:pStyle w:val="11"/>
        <w:keepNext w:val="0"/>
        <w:keepLines w:val="0"/>
        <w:widowControl/>
        <w:suppressLineNumbers w:val="0"/>
      </w:pPr>
      <w:r>
        <w:t xml:space="preserve">} </w:t>
      </w:r>
    </w:p>
    <w:p w14:paraId="62DB4928">
      <w:pPr>
        <w:pStyle w:val="11"/>
        <w:keepNext w:val="0"/>
        <w:keepLines w:val="0"/>
        <w:widowControl/>
        <w:suppressLineNumbers w:val="0"/>
      </w:pPr>
      <w:r>
        <w:t xml:space="preserve">} </w:t>
      </w:r>
    </w:p>
    <w:p w14:paraId="32AFE378">
      <w:pPr>
        <w:pStyle w:val="11"/>
        <w:keepNext w:val="0"/>
        <w:keepLines w:val="0"/>
        <w:widowControl/>
        <w:suppressLineNumbers w:val="0"/>
      </w:pPr>
      <w:r>
        <w:t xml:space="preserve">import org.springframework.security.core.Authentication; </w:t>
      </w:r>
    </w:p>
    <w:p w14:paraId="66D6D06B">
      <w:pPr>
        <w:pStyle w:val="11"/>
        <w:keepNext w:val="0"/>
        <w:keepLines w:val="0"/>
        <w:widowControl/>
        <w:suppressLineNumbers w:val="0"/>
      </w:pPr>
      <w:r>
        <w:t xml:space="preserve">import org.springframework.security.core.context.SecurityContextHolder; </w:t>
      </w:r>
    </w:p>
    <w:p w14:paraId="47427554">
      <w:pPr>
        <w:pStyle w:val="11"/>
        <w:keepNext w:val="0"/>
        <w:keepLines w:val="0"/>
        <w:widowControl/>
        <w:suppressLineNumbers w:val="0"/>
      </w:pPr>
      <w:r>
        <w:t xml:space="preserve">import org.springframework.security.web.authentication.logout.SecurityContextLogoutHandler; </w:t>
      </w:r>
    </w:p>
    <w:p w14:paraId="6B8BE3C0">
      <w:pPr>
        <w:pStyle w:val="11"/>
        <w:keepNext w:val="0"/>
        <w:keepLines w:val="0"/>
        <w:widowControl/>
        <w:suppressLineNumbers w:val="0"/>
      </w:pPr>
      <w:r>
        <w:t xml:space="preserve">import org.springframework.stereotype.Controller; </w:t>
      </w:r>
    </w:p>
    <w:p w14:paraId="0436E64E">
      <w:pPr>
        <w:pStyle w:val="11"/>
        <w:keepNext w:val="0"/>
        <w:keepLines w:val="0"/>
        <w:widowControl/>
        <w:suppressLineNumbers w:val="0"/>
      </w:pPr>
      <w:r>
        <w:t xml:space="preserve">import org.springframework.web.bind.annotation.GetMapping; </w:t>
      </w:r>
    </w:p>
    <w:p w14:paraId="731138CC">
      <w:pPr>
        <w:pStyle w:val="11"/>
        <w:keepNext w:val="0"/>
        <w:keepLines w:val="0"/>
        <w:widowControl/>
        <w:suppressLineNumbers w:val="0"/>
      </w:pPr>
      <w:r>
        <w:t xml:space="preserve">@Controller </w:t>
      </w:r>
    </w:p>
    <w:p w14:paraId="050EC61F">
      <w:pPr>
        <w:pStyle w:val="11"/>
        <w:keepNext w:val="0"/>
        <w:keepLines w:val="0"/>
        <w:widowControl/>
        <w:suppressLineNumbers w:val="0"/>
      </w:pPr>
      <w:r>
        <w:t xml:space="preserve">public class LogoutController { </w:t>
      </w:r>
    </w:p>
    <w:p w14:paraId="0F493185">
      <w:pPr>
        <w:pStyle w:val="11"/>
        <w:keepNext w:val="0"/>
        <w:keepLines w:val="0"/>
        <w:widowControl/>
        <w:suppressLineNumbers w:val="0"/>
      </w:pPr>
      <w:r>
        <w:t xml:space="preserve">@GetMapping("/logout") </w:t>
      </w:r>
    </w:p>
    <w:p w14:paraId="17A94F14">
      <w:pPr>
        <w:pStyle w:val="11"/>
        <w:keepNext w:val="0"/>
        <w:keepLines w:val="0"/>
        <w:widowControl/>
        <w:suppressLineNumbers w:val="0"/>
      </w:pPr>
      <w:r>
        <w:t xml:space="preserve">public String logout(HttpServletRequest request, </w:t>
      </w:r>
    </w:p>
    <w:p w14:paraId="5494804A">
      <w:pPr>
        <w:pStyle w:val="11"/>
        <w:keepNext w:val="0"/>
        <w:keepLines w:val="0"/>
        <w:widowControl/>
        <w:suppressLineNumbers w:val="0"/>
      </w:pPr>
      <w:r>
        <w:t xml:space="preserve">HttpServletResponse response) { </w:t>
      </w:r>
    </w:p>
    <w:p w14:paraId="7EE40DCC">
      <w:pPr>
        <w:pStyle w:val="11"/>
        <w:keepNext w:val="0"/>
        <w:keepLines w:val="0"/>
        <w:widowControl/>
        <w:suppressLineNumbers w:val="0"/>
      </w:pPr>
      <w:r>
        <w:t xml:space="preserve">Authentication authentication = </w:t>
      </w:r>
    </w:p>
    <w:p w14:paraId="66933120">
      <w:pPr>
        <w:pStyle w:val="11"/>
        <w:keepNext w:val="0"/>
        <w:keepLines w:val="0"/>
        <w:widowControl/>
        <w:suppressLineNumbers w:val="0"/>
      </w:pPr>
      <w:r>
        <w:t xml:space="preserve">SecurityContextHolder.getContext().getAuthentication(); </w:t>
      </w:r>
    </w:p>
    <w:p w14:paraId="352AF476">
      <w:pPr>
        <w:pStyle w:val="11"/>
        <w:keepNext w:val="0"/>
        <w:keepLines w:val="0"/>
        <w:widowControl/>
        <w:suppressLineNumbers w:val="0"/>
      </w:pPr>
      <w:r>
        <w:t xml:space="preserve">if (authentication != null) { </w:t>
      </w:r>
    </w:p>
    <w:p w14:paraId="141AA489">
      <w:pPr>
        <w:pStyle w:val="11"/>
        <w:keepNext w:val="0"/>
        <w:keepLines w:val="0"/>
        <w:widowControl/>
        <w:suppressLineNumbers w:val="0"/>
      </w:pPr>
      <w:r>
        <w:t xml:space="preserve">new SecurityContextLogoutHandler().logout( </w:t>
      </w:r>
    </w:p>
    <w:p w14:paraId="4A4DF1C3">
      <w:pPr>
        <w:pStyle w:val="11"/>
        <w:keepNext w:val="0"/>
        <w:keepLines w:val="0"/>
        <w:widowControl/>
        <w:suppressLineNumbers w:val="0"/>
      </w:pPr>
      <w:r>
        <w:t xml:space="preserve">request, </w:t>
      </w:r>
    </w:p>
    <w:p w14:paraId="057AEEBC">
      <w:pPr>
        <w:pStyle w:val="11"/>
        <w:keepNext w:val="0"/>
        <w:keepLines w:val="0"/>
        <w:widowControl/>
        <w:suppressLineNumbers w:val="0"/>
      </w:pPr>
      <w:r>
        <w:t xml:space="preserve">response, </w:t>
      </w:r>
    </w:p>
    <w:p w14:paraId="26F2ECA5">
      <w:pPr>
        <w:pStyle w:val="11"/>
        <w:keepNext w:val="0"/>
        <w:keepLines w:val="0"/>
        <w:widowControl/>
        <w:suppressLineNumbers w:val="0"/>
      </w:pPr>
      <w:r>
        <w:t xml:space="preserve">authentication </w:t>
      </w:r>
    </w:p>
    <w:p w14:paraId="44049B6F">
      <w:pPr>
        <w:pStyle w:val="11"/>
        <w:keepNext w:val="0"/>
        <w:keepLines w:val="0"/>
        <w:widowControl/>
        <w:suppressLineNumbers w:val="0"/>
      </w:pPr>
      <w:r>
        <w:t xml:space="preserve">); </w:t>
      </w:r>
    </w:p>
    <w:p w14:paraId="20571025">
      <w:pPr>
        <w:pStyle w:val="11"/>
        <w:keepNext w:val="0"/>
        <w:keepLines w:val="0"/>
        <w:widowControl/>
        <w:suppressLineNumbers w:val="0"/>
      </w:pPr>
      <w:r>
        <w:t xml:space="preserve">} </w:t>
      </w:r>
    </w:p>
    <w:p w14:paraId="263287F9">
      <w:pPr>
        <w:pStyle w:val="11"/>
        <w:keepNext w:val="0"/>
        <w:keepLines w:val="0"/>
        <w:widowControl/>
        <w:suppressLineNumbers w:val="0"/>
      </w:pPr>
      <w:r>
        <w:t xml:space="preserve">return "redirect:/login?logout"; </w:t>
      </w:r>
    </w:p>
    <w:p w14:paraId="07788E2D">
      <w:pPr>
        <w:pStyle w:val="11"/>
        <w:keepNext w:val="0"/>
        <w:keepLines w:val="0"/>
        <w:widowControl/>
        <w:suppressLineNumbers w:val="0"/>
      </w:pPr>
      <w:r>
        <w:t xml:space="preserve">} </w:t>
      </w:r>
    </w:p>
    <w:p w14:paraId="6122EA7F">
      <w:pPr>
        <w:pStyle w:val="11"/>
        <w:keepNext w:val="0"/>
        <w:keepLines w:val="0"/>
        <w:widowControl/>
        <w:suppressLineNumbers w:val="0"/>
      </w:pPr>
      <w:r>
        <w:t>}</w:t>
      </w:r>
    </w:p>
    <w:p w14:paraId="015A5C28">
      <w:pPr>
        <w:pStyle w:val="11"/>
        <w:keepNext w:val="0"/>
        <w:keepLines w:val="0"/>
        <w:widowControl/>
        <w:suppressLineNumbers w:val="0"/>
        <w:rPr>
          <w:rFonts w:hint="default"/>
          <w:b/>
          <w:bCs/>
          <w:lang w:val="en-US"/>
        </w:rPr>
      </w:pPr>
      <w:r>
        <w:rPr>
          <w:rFonts w:hint="default"/>
          <w:b/>
          <w:bCs/>
          <w:lang w:val="en-US"/>
        </w:rPr>
        <w:t>ResumeController.java</w:t>
      </w:r>
    </w:p>
    <w:p w14:paraId="6337A7D9">
      <w:pPr>
        <w:pStyle w:val="11"/>
        <w:keepNext w:val="0"/>
        <w:keepLines w:val="0"/>
        <w:widowControl/>
        <w:suppressLineNumbers w:val="0"/>
      </w:pPr>
      <w:r>
        <w:t xml:space="preserve">package com.jobportal.controller; </w:t>
      </w:r>
    </w:p>
    <w:p w14:paraId="20DB343F">
      <w:pPr>
        <w:pStyle w:val="11"/>
        <w:keepNext w:val="0"/>
        <w:keepLines w:val="0"/>
        <w:widowControl/>
        <w:suppressLineNumbers w:val="0"/>
      </w:pPr>
      <w:r>
        <w:t xml:space="preserve">import org.springframework.core.io.Resource; </w:t>
      </w:r>
    </w:p>
    <w:p w14:paraId="604D03B2">
      <w:pPr>
        <w:pStyle w:val="11"/>
        <w:keepNext w:val="0"/>
        <w:keepLines w:val="0"/>
        <w:widowControl/>
        <w:suppressLineNumbers w:val="0"/>
      </w:pPr>
      <w:r>
        <w:t xml:space="preserve">import org.springframework.core.io.UrlResource; </w:t>
      </w:r>
    </w:p>
    <w:p w14:paraId="2C102894">
      <w:pPr>
        <w:pStyle w:val="11"/>
        <w:keepNext w:val="0"/>
        <w:keepLines w:val="0"/>
        <w:widowControl/>
        <w:suppressLineNumbers w:val="0"/>
      </w:pPr>
      <w:r>
        <w:t xml:space="preserve">import org.springframework.stereotype.Controller; </w:t>
      </w:r>
    </w:p>
    <w:p w14:paraId="79AA4BFC">
      <w:pPr>
        <w:pStyle w:val="11"/>
        <w:keepNext w:val="0"/>
        <w:keepLines w:val="0"/>
        <w:widowControl/>
        <w:suppressLineNumbers w:val="0"/>
      </w:pPr>
      <w:r>
        <w:t xml:space="preserve">import org.springframework.web.bind.annotation.*; </w:t>
      </w:r>
    </w:p>
    <w:p w14:paraId="02FBBF85">
      <w:pPr>
        <w:pStyle w:val="11"/>
        <w:keepNext w:val="0"/>
        <w:keepLines w:val="0"/>
        <w:widowControl/>
        <w:suppressLineNumbers w:val="0"/>
      </w:pPr>
      <w:r>
        <w:t xml:space="preserve">import org.springframework.http.*; </w:t>
      </w:r>
    </w:p>
    <w:p w14:paraId="31FA9319">
      <w:pPr>
        <w:pStyle w:val="11"/>
        <w:keepNext w:val="0"/>
        <w:keepLines w:val="0"/>
        <w:widowControl/>
        <w:suppressLineNumbers w:val="0"/>
      </w:pPr>
      <w:r>
        <w:t xml:space="preserve">import java.nio.file.*; </w:t>
      </w:r>
    </w:p>
    <w:p w14:paraId="5FB34CD6">
      <w:pPr>
        <w:pStyle w:val="11"/>
        <w:keepNext w:val="0"/>
        <w:keepLines w:val="0"/>
        <w:widowControl/>
        <w:suppressLineNumbers w:val="0"/>
      </w:pPr>
      <w:r>
        <w:t xml:space="preserve">@Controller </w:t>
      </w:r>
    </w:p>
    <w:p w14:paraId="7A71ECC8">
      <w:pPr>
        <w:pStyle w:val="11"/>
        <w:keepNext w:val="0"/>
        <w:keepLines w:val="0"/>
        <w:widowControl/>
        <w:suppressLineNumbers w:val="0"/>
      </w:pPr>
      <w:r>
        <w:t xml:space="preserve">public class ResumeController { </w:t>
      </w:r>
    </w:p>
    <w:p w14:paraId="58805B2D">
      <w:pPr>
        <w:pStyle w:val="11"/>
        <w:keepNext w:val="0"/>
        <w:keepLines w:val="0"/>
        <w:widowControl/>
        <w:suppressLineNumbers w:val="0"/>
      </w:pPr>
      <w:r>
        <w:t xml:space="preserve">@GetMapping("/resume/download/{fileName}") </w:t>
      </w:r>
    </w:p>
    <w:p w14:paraId="18FE42DD">
      <w:pPr>
        <w:pStyle w:val="11"/>
        <w:keepNext w:val="0"/>
        <w:keepLines w:val="0"/>
        <w:widowControl/>
        <w:suppressLineNumbers w:val="0"/>
      </w:pPr>
      <w:r>
        <w:t xml:space="preserve">public ResponseEntity&lt;Resource&gt; downloadResume( </w:t>
      </w:r>
    </w:p>
    <w:p w14:paraId="646A316B">
      <w:pPr>
        <w:pStyle w:val="11"/>
        <w:keepNext w:val="0"/>
        <w:keepLines w:val="0"/>
        <w:widowControl/>
        <w:suppressLineNumbers w:val="0"/>
      </w:pPr>
      <w:r>
        <w:t xml:space="preserve">@PathVariable String fileName) throws Exception { </w:t>
      </w:r>
    </w:p>
    <w:p w14:paraId="7513FE9C">
      <w:pPr>
        <w:pStyle w:val="11"/>
        <w:keepNext w:val="0"/>
        <w:keepLines w:val="0"/>
        <w:widowControl/>
        <w:suppressLineNumbers w:val="0"/>
      </w:pPr>
      <w:r>
        <w:t xml:space="preserve">Path path = Paths.get("uploads/resume/") </w:t>
      </w:r>
    </w:p>
    <w:p w14:paraId="03BD2B1D">
      <w:pPr>
        <w:pStyle w:val="11"/>
        <w:keepNext w:val="0"/>
        <w:keepLines w:val="0"/>
        <w:widowControl/>
        <w:suppressLineNumbers w:val="0"/>
      </w:pPr>
      <w:r>
        <w:t xml:space="preserve">.resolve(fileName); </w:t>
      </w:r>
    </w:p>
    <w:p w14:paraId="7DAFF6A7">
      <w:pPr>
        <w:pStyle w:val="11"/>
        <w:keepNext w:val="0"/>
        <w:keepLines w:val="0"/>
        <w:widowControl/>
        <w:suppressLineNumbers w:val="0"/>
      </w:pPr>
      <w:r>
        <w:t xml:space="preserve">Resource resource = new UrlResource(path.toUri()); </w:t>
      </w:r>
    </w:p>
    <w:p w14:paraId="4CD754BE">
      <w:pPr>
        <w:pStyle w:val="11"/>
        <w:keepNext w:val="0"/>
        <w:keepLines w:val="0"/>
        <w:widowControl/>
        <w:suppressLineNumbers w:val="0"/>
      </w:pPr>
      <w:r>
        <w:t xml:space="preserve">return ResponseEntity.ok() </w:t>
      </w:r>
    </w:p>
    <w:p w14:paraId="25B1E705">
      <w:pPr>
        <w:pStyle w:val="11"/>
        <w:keepNext w:val="0"/>
        <w:keepLines w:val="0"/>
        <w:widowControl/>
        <w:suppressLineNumbers w:val="0"/>
      </w:pPr>
      <w:r>
        <w:t xml:space="preserve">.header(HttpHeaders.CONTENT_DISPOSITION, </w:t>
      </w:r>
    </w:p>
    <w:p w14:paraId="0B57085A">
      <w:pPr>
        <w:pStyle w:val="11"/>
        <w:keepNext w:val="0"/>
        <w:keepLines w:val="0"/>
        <w:widowControl/>
        <w:suppressLineNumbers w:val="0"/>
      </w:pPr>
      <w:r>
        <w:t xml:space="preserve">"attachment; filename=\"" + fileName + "\"") </w:t>
      </w:r>
    </w:p>
    <w:p w14:paraId="3531CE5F">
      <w:pPr>
        <w:pStyle w:val="11"/>
        <w:keepNext w:val="0"/>
        <w:keepLines w:val="0"/>
        <w:widowControl/>
        <w:suppressLineNumbers w:val="0"/>
      </w:pPr>
      <w:r>
        <w:t xml:space="preserve">.body(resource); </w:t>
      </w:r>
    </w:p>
    <w:p w14:paraId="20036F06">
      <w:pPr>
        <w:pStyle w:val="11"/>
        <w:keepNext w:val="0"/>
        <w:keepLines w:val="0"/>
        <w:widowControl/>
        <w:suppressLineNumbers w:val="0"/>
      </w:pPr>
      <w:r>
        <w:t xml:space="preserve">} </w:t>
      </w:r>
    </w:p>
    <w:p w14:paraId="367F4EC9">
      <w:pPr>
        <w:pStyle w:val="11"/>
        <w:keepNext w:val="0"/>
        <w:keepLines w:val="0"/>
        <w:widowControl/>
        <w:suppressLineNumbers w:val="0"/>
      </w:pPr>
      <w:r>
        <w:t>}</w:t>
      </w:r>
    </w:p>
    <w:p w14:paraId="509127F4">
      <w:pPr>
        <w:pStyle w:val="11"/>
        <w:keepNext w:val="0"/>
        <w:keepLines w:val="0"/>
        <w:widowControl/>
        <w:suppressLineNumbers w:val="0"/>
        <w:rPr>
          <w:rFonts w:hint="default"/>
          <w:b/>
          <w:bCs/>
          <w:lang w:val="en-US"/>
        </w:rPr>
      </w:pPr>
      <w:r>
        <w:rPr>
          <w:rFonts w:hint="default"/>
          <w:b/>
          <w:bCs/>
          <w:lang w:val="en-US"/>
        </w:rPr>
        <w:t>SearchController.java</w:t>
      </w:r>
    </w:p>
    <w:p w14:paraId="76A18975">
      <w:pPr>
        <w:pStyle w:val="11"/>
        <w:keepNext w:val="0"/>
        <w:keepLines w:val="0"/>
        <w:widowControl/>
        <w:suppressLineNumbers w:val="0"/>
      </w:pPr>
      <w:r>
        <w:t xml:space="preserve">package com.jobportal.controller; </w:t>
      </w:r>
    </w:p>
    <w:p w14:paraId="455EFDDE">
      <w:pPr>
        <w:pStyle w:val="11"/>
        <w:keepNext w:val="0"/>
        <w:keepLines w:val="0"/>
        <w:widowControl/>
        <w:suppressLineNumbers w:val="0"/>
      </w:pPr>
      <w:r>
        <w:t xml:space="preserve">import com.jobportal.entity.Job; </w:t>
      </w:r>
    </w:p>
    <w:p w14:paraId="2531B5A3">
      <w:pPr>
        <w:pStyle w:val="11"/>
        <w:keepNext w:val="0"/>
        <w:keepLines w:val="0"/>
        <w:widowControl/>
        <w:suppressLineNumbers w:val="0"/>
      </w:pPr>
      <w:r>
        <w:t xml:space="preserve">import com.jobportal.service.JobService; </w:t>
      </w:r>
    </w:p>
    <w:p w14:paraId="5FAB8551">
      <w:pPr>
        <w:pStyle w:val="11"/>
        <w:keepNext w:val="0"/>
        <w:keepLines w:val="0"/>
        <w:widowControl/>
        <w:suppressLineNumbers w:val="0"/>
      </w:pPr>
      <w:r>
        <w:t xml:space="preserve">import org.springframework.beans.factory.annotation.Autowired; </w:t>
      </w:r>
    </w:p>
    <w:p w14:paraId="5DED9F82">
      <w:pPr>
        <w:pStyle w:val="11"/>
        <w:keepNext w:val="0"/>
        <w:keepLines w:val="0"/>
        <w:widowControl/>
        <w:suppressLineNumbers w:val="0"/>
      </w:pPr>
      <w:r>
        <w:t xml:space="preserve">import org.springframework.stereotype.Controller; </w:t>
      </w:r>
    </w:p>
    <w:p w14:paraId="544B7B55">
      <w:pPr>
        <w:pStyle w:val="11"/>
        <w:keepNext w:val="0"/>
        <w:keepLines w:val="0"/>
        <w:widowControl/>
        <w:suppressLineNumbers w:val="0"/>
      </w:pPr>
      <w:r>
        <w:t xml:space="preserve">import org.springframework.ui.Model; </w:t>
      </w:r>
    </w:p>
    <w:p w14:paraId="217B35FE">
      <w:pPr>
        <w:pStyle w:val="11"/>
        <w:keepNext w:val="0"/>
        <w:keepLines w:val="0"/>
        <w:widowControl/>
        <w:suppressLineNumbers w:val="0"/>
      </w:pPr>
      <w:r>
        <w:t xml:space="preserve">import org.springframework.web.bind.annotation.*; </w:t>
      </w:r>
    </w:p>
    <w:p w14:paraId="2F10FD93">
      <w:pPr>
        <w:pStyle w:val="11"/>
        <w:keepNext w:val="0"/>
        <w:keepLines w:val="0"/>
        <w:widowControl/>
        <w:suppressLineNumbers w:val="0"/>
      </w:pPr>
      <w:r>
        <w:t xml:space="preserve">import java.util.List; </w:t>
      </w:r>
    </w:p>
    <w:p w14:paraId="6C701FF9">
      <w:pPr>
        <w:pStyle w:val="11"/>
        <w:keepNext w:val="0"/>
        <w:keepLines w:val="0"/>
        <w:widowControl/>
        <w:suppressLineNumbers w:val="0"/>
      </w:pPr>
      <w:r>
        <w:t xml:space="preserve">@Controller </w:t>
      </w:r>
    </w:p>
    <w:p w14:paraId="4D78D5C5">
      <w:pPr>
        <w:pStyle w:val="11"/>
        <w:keepNext w:val="0"/>
        <w:keepLines w:val="0"/>
        <w:widowControl/>
        <w:suppressLineNumbers w:val="0"/>
      </w:pPr>
      <w:r>
        <w:t xml:space="preserve">public class SearchController { </w:t>
      </w:r>
    </w:p>
    <w:p w14:paraId="74DFF45E">
      <w:pPr>
        <w:pStyle w:val="11"/>
        <w:keepNext w:val="0"/>
        <w:keepLines w:val="0"/>
        <w:widowControl/>
        <w:suppressLineNumbers w:val="0"/>
      </w:pPr>
      <w:r>
        <w:t xml:space="preserve">@Autowired </w:t>
      </w:r>
    </w:p>
    <w:p w14:paraId="753CABCC">
      <w:pPr>
        <w:pStyle w:val="11"/>
        <w:keepNext w:val="0"/>
        <w:keepLines w:val="0"/>
        <w:widowControl/>
        <w:suppressLineNumbers w:val="0"/>
      </w:pPr>
      <w:r>
        <w:t xml:space="preserve">private JobService jobService; </w:t>
      </w:r>
    </w:p>
    <w:p w14:paraId="31F2E8AD">
      <w:pPr>
        <w:pStyle w:val="11"/>
        <w:keepNext w:val="0"/>
        <w:keepLines w:val="0"/>
        <w:widowControl/>
        <w:suppressLineNumbers w:val="0"/>
      </w:pPr>
      <w:r>
        <w:t xml:space="preserve">@GetMapping("/jobs/search") </w:t>
      </w:r>
    </w:p>
    <w:p w14:paraId="7F14C862">
      <w:pPr>
        <w:pStyle w:val="11"/>
        <w:keepNext w:val="0"/>
        <w:keepLines w:val="0"/>
        <w:widowControl/>
        <w:suppressLineNumbers w:val="0"/>
      </w:pPr>
      <w:r>
        <w:t xml:space="preserve">public String searchJobs( </w:t>
      </w:r>
    </w:p>
    <w:p w14:paraId="1768E2AE">
      <w:pPr>
        <w:pStyle w:val="11"/>
        <w:keepNext w:val="0"/>
        <w:keepLines w:val="0"/>
        <w:widowControl/>
        <w:suppressLineNumbers w:val="0"/>
      </w:pPr>
      <w:r>
        <w:t xml:space="preserve">@RequestParam(required = false) String title, </w:t>
      </w:r>
    </w:p>
    <w:p w14:paraId="7B3AD694">
      <w:pPr>
        <w:pStyle w:val="11"/>
        <w:keepNext w:val="0"/>
        <w:keepLines w:val="0"/>
        <w:widowControl/>
        <w:suppressLineNumbers w:val="0"/>
      </w:pPr>
      <w:r>
        <w:t xml:space="preserve">@RequestParam(required = false) String location, </w:t>
      </w:r>
    </w:p>
    <w:p w14:paraId="1BA4CECE">
      <w:pPr>
        <w:pStyle w:val="11"/>
        <w:keepNext w:val="0"/>
        <w:keepLines w:val="0"/>
        <w:widowControl/>
        <w:suppressLineNumbers w:val="0"/>
      </w:pPr>
      <w:r>
        <w:t xml:space="preserve">@RequestParam(required = false) String company, </w:t>
      </w:r>
    </w:p>
    <w:p w14:paraId="77D1FA12">
      <w:pPr>
        <w:pStyle w:val="11"/>
        <w:keepNext w:val="0"/>
        <w:keepLines w:val="0"/>
        <w:widowControl/>
        <w:suppressLineNumbers w:val="0"/>
      </w:pPr>
      <w:r>
        <w:t xml:space="preserve">Model model) { </w:t>
      </w:r>
    </w:p>
    <w:p w14:paraId="58CCC03D">
      <w:pPr>
        <w:pStyle w:val="11"/>
        <w:keepNext w:val="0"/>
        <w:keepLines w:val="0"/>
        <w:widowControl/>
        <w:suppressLineNumbers w:val="0"/>
      </w:pPr>
      <w:r>
        <w:t xml:space="preserve">List&lt;Job&gt; jobs; </w:t>
      </w:r>
    </w:p>
    <w:p w14:paraId="4929F288">
      <w:pPr>
        <w:pStyle w:val="11"/>
        <w:keepNext w:val="0"/>
        <w:keepLines w:val="0"/>
        <w:widowControl/>
        <w:suppressLineNumbers w:val="0"/>
      </w:pPr>
      <w:r>
        <w:t xml:space="preserve">if (title != null &amp;&amp; !title.isEmpty()) { </w:t>
      </w:r>
    </w:p>
    <w:p w14:paraId="14A867C2">
      <w:pPr>
        <w:pStyle w:val="11"/>
        <w:keepNext w:val="0"/>
        <w:keepLines w:val="0"/>
        <w:widowControl/>
        <w:suppressLineNumbers w:val="0"/>
      </w:pPr>
      <w:r>
        <w:t xml:space="preserve">jobs = jobService.searchByTitle(title); </w:t>
      </w:r>
    </w:p>
    <w:p w14:paraId="1C11DF03">
      <w:pPr>
        <w:pStyle w:val="11"/>
        <w:keepNext w:val="0"/>
        <w:keepLines w:val="0"/>
        <w:widowControl/>
        <w:suppressLineNumbers w:val="0"/>
      </w:pPr>
      <w:r>
        <w:t xml:space="preserve">} else if (location != null &amp;&amp; !location.isEmpty()) { </w:t>
      </w:r>
    </w:p>
    <w:p w14:paraId="2BB0D86D">
      <w:pPr>
        <w:pStyle w:val="11"/>
        <w:keepNext w:val="0"/>
        <w:keepLines w:val="0"/>
        <w:widowControl/>
        <w:suppressLineNumbers w:val="0"/>
      </w:pPr>
      <w:r>
        <w:t xml:space="preserve">jobs = jobService.searchByLocation(location); </w:t>
      </w:r>
    </w:p>
    <w:p w14:paraId="56486183">
      <w:pPr>
        <w:pStyle w:val="11"/>
        <w:keepNext w:val="0"/>
        <w:keepLines w:val="0"/>
        <w:widowControl/>
        <w:suppressLineNumbers w:val="0"/>
      </w:pPr>
      <w:r>
        <w:t xml:space="preserve">} else if (company != null &amp;&amp; !company.isEmpty()) { </w:t>
      </w:r>
    </w:p>
    <w:p w14:paraId="656ADEF8">
      <w:pPr>
        <w:pStyle w:val="11"/>
        <w:keepNext w:val="0"/>
        <w:keepLines w:val="0"/>
        <w:widowControl/>
        <w:suppressLineNumbers w:val="0"/>
      </w:pPr>
      <w:r>
        <w:t xml:space="preserve">jobs = jobService.searchByCompany(company); </w:t>
      </w:r>
    </w:p>
    <w:p w14:paraId="05C61AC1">
      <w:pPr>
        <w:pStyle w:val="11"/>
        <w:keepNext w:val="0"/>
        <w:keepLines w:val="0"/>
        <w:widowControl/>
        <w:suppressLineNumbers w:val="0"/>
      </w:pPr>
      <w:r>
        <w:t xml:space="preserve">} else { </w:t>
      </w:r>
    </w:p>
    <w:p w14:paraId="54DAE538">
      <w:pPr>
        <w:pStyle w:val="11"/>
        <w:keepNext w:val="0"/>
        <w:keepLines w:val="0"/>
        <w:widowControl/>
        <w:suppressLineNumbers w:val="0"/>
      </w:pPr>
      <w:r>
        <w:t xml:space="preserve">jobs = jobService.getAllJobs(); </w:t>
      </w:r>
    </w:p>
    <w:p w14:paraId="28E08B00">
      <w:pPr>
        <w:pStyle w:val="11"/>
        <w:keepNext w:val="0"/>
        <w:keepLines w:val="0"/>
        <w:widowControl/>
        <w:suppressLineNumbers w:val="0"/>
      </w:pPr>
      <w:r>
        <w:t xml:space="preserve">} </w:t>
      </w:r>
    </w:p>
    <w:p w14:paraId="1EF18963">
      <w:pPr>
        <w:pStyle w:val="11"/>
        <w:keepNext w:val="0"/>
        <w:keepLines w:val="0"/>
        <w:widowControl/>
        <w:suppressLineNumbers w:val="0"/>
      </w:pPr>
      <w:r>
        <w:t xml:space="preserve">model.addAttribute("jobs", jobs); </w:t>
      </w:r>
    </w:p>
    <w:p w14:paraId="06112CF6">
      <w:pPr>
        <w:pStyle w:val="11"/>
        <w:keepNext w:val="0"/>
        <w:keepLines w:val="0"/>
        <w:widowControl/>
        <w:suppressLineNumbers w:val="0"/>
      </w:pPr>
      <w:r>
        <w:t xml:space="preserve">return "jobs"; </w:t>
      </w:r>
    </w:p>
    <w:p w14:paraId="3716F795">
      <w:pPr>
        <w:pStyle w:val="11"/>
        <w:keepNext w:val="0"/>
        <w:keepLines w:val="0"/>
        <w:widowControl/>
        <w:suppressLineNumbers w:val="0"/>
      </w:pPr>
      <w:r>
        <w:t xml:space="preserve">} </w:t>
      </w:r>
    </w:p>
    <w:p w14:paraId="3857799C">
      <w:pPr>
        <w:pStyle w:val="11"/>
        <w:keepNext w:val="0"/>
        <w:keepLines w:val="0"/>
        <w:widowControl/>
        <w:suppressLineNumbers w:val="0"/>
      </w:pPr>
      <w:r>
        <w:t>}</w:t>
      </w:r>
    </w:p>
    <w:p w14:paraId="29E2BA19">
      <w:pPr>
        <w:pStyle w:val="11"/>
        <w:keepNext w:val="0"/>
        <w:keepLines w:val="0"/>
        <w:widowControl/>
        <w:suppressLineNumbers w:val="0"/>
        <w:rPr>
          <w:rFonts w:hint="default"/>
          <w:b/>
          <w:bCs/>
          <w:lang w:val="en-US"/>
        </w:rPr>
      </w:pPr>
      <w:r>
        <w:rPr>
          <w:rFonts w:hint="default"/>
          <w:b/>
          <w:bCs/>
          <w:lang w:val="en-US"/>
        </w:rPr>
        <w:t>UserController.java</w:t>
      </w:r>
    </w:p>
    <w:p w14:paraId="181E6E04">
      <w:pPr>
        <w:pStyle w:val="11"/>
        <w:keepNext w:val="0"/>
        <w:keepLines w:val="0"/>
        <w:widowControl/>
        <w:suppressLineNumbers w:val="0"/>
      </w:pPr>
      <w:r>
        <w:t xml:space="preserve">package com.jobportal.controller; </w:t>
      </w:r>
    </w:p>
    <w:p w14:paraId="05AC2CE6">
      <w:pPr>
        <w:pStyle w:val="11"/>
        <w:keepNext w:val="0"/>
        <w:keepLines w:val="0"/>
        <w:widowControl/>
        <w:suppressLineNumbers w:val="0"/>
      </w:pPr>
      <w:r>
        <w:t xml:space="preserve">import com.jobportal.entity.User; </w:t>
      </w:r>
    </w:p>
    <w:p w14:paraId="24C94872">
      <w:pPr>
        <w:pStyle w:val="11"/>
        <w:keepNext w:val="0"/>
        <w:keepLines w:val="0"/>
        <w:widowControl/>
        <w:suppressLineNumbers w:val="0"/>
      </w:pPr>
      <w:r>
        <w:t xml:space="preserve">import com.jobportal.service.UserService; </w:t>
      </w:r>
    </w:p>
    <w:p w14:paraId="15BB3653">
      <w:pPr>
        <w:pStyle w:val="11"/>
        <w:keepNext w:val="0"/>
        <w:keepLines w:val="0"/>
        <w:widowControl/>
        <w:suppressLineNumbers w:val="0"/>
      </w:pPr>
      <w:r>
        <w:t xml:space="preserve">import org.springframework.beans.factory.annotation.Autowired; </w:t>
      </w:r>
    </w:p>
    <w:p w14:paraId="43DB37FD">
      <w:pPr>
        <w:pStyle w:val="11"/>
        <w:keepNext w:val="0"/>
        <w:keepLines w:val="0"/>
        <w:widowControl/>
        <w:suppressLineNumbers w:val="0"/>
      </w:pPr>
      <w:r>
        <w:t xml:space="preserve">import org.springframework.stereotype.Controller; </w:t>
      </w:r>
    </w:p>
    <w:p w14:paraId="6C5A028C">
      <w:pPr>
        <w:pStyle w:val="11"/>
        <w:keepNext w:val="0"/>
        <w:keepLines w:val="0"/>
        <w:widowControl/>
        <w:suppressLineNumbers w:val="0"/>
      </w:pPr>
      <w:r>
        <w:t xml:space="preserve">import org.springframework.ui.Model; </w:t>
      </w:r>
    </w:p>
    <w:p w14:paraId="695E3389">
      <w:pPr>
        <w:pStyle w:val="11"/>
        <w:keepNext w:val="0"/>
        <w:keepLines w:val="0"/>
        <w:widowControl/>
        <w:suppressLineNumbers w:val="0"/>
      </w:pPr>
      <w:r>
        <w:t xml:space="preserve">import org.springframework.web.bind.annotation.*; </w:t>
      </w:r>
    </w:p>
    <w:p w14:paraId="194FDAAF">
      <w:pPr>
        <w:pStyle w:val="11"/>
        <w:keepNext w:val="0"/>
        <w:keepLines w:val="0"/>
        <w:widowControl/>
        <w:suppressLineNumbers w:val="0"/>
      </w:pPr>
      <w:r>
        <w:t xml:space="preserve">@Controller </w:t>
      </w:r>
    </w:p>
    <w:p w14:paraId="488057CD">
      <w:pPr>
        <w:pStyle w:val="11"/>
        <w:keepNext w:val="0"/>
        <w:keepLines w:val="0"/>
        <w:widowControl/>
        <w:suppressLineNumbers w:val="0"/>
      </w:pPr>
      <w:r>
        <w:t xml:space="preserve">public class UserController { </w:t>
      </w:r>
    </w:p>
    <w:p w14:paraId="24D73D47">
      <w:pPr>
        <w:pStyle w:val="11"/>
        <w:keepNext w:val="0"/>
        <w:keepLines w:val="0"/>
        <w:widowControl/>
        <w:suppressLineNumbers w:val="0"/>
      </w:pPr>
      <w:r>
        <w:t xml:space="preserve">@Autowired </w:t>
      </w:r>
    </w:p>
    <w:p w14:paraId="4DA72FCB">
      <w:pPr>
        <w:pStyle w:val="11"/>
        <w:keepNext w:val="0"/>
        <w:keepLines w:val="0"/>
        <w:widowControl/>
        <w:suppressLineNumbers w:val="0"/>
      </w:pPr>
      <w:r>
        <w:t xml:space="preserve">private UserService userService; </w:t>
      </w:r>
    </w:p>
    <w:p w14:paraId="34C7940D">
      <w:pPr>
        <w:pStyle w:val="11"/>
        <w:keepNext w:val="0"/>
        <w:keepLines w:val="0"/>
        <w:widowControl/>
        <w:suppressLineNumbers w:val="0"/>
      </w:pPr>
      <w:r>
        <w:t xml:space="preserve">@GetMapping("/register") </w:t>
      </w:r>
    </w:p>
    <w:p w14:paraId="25780AAA">
      <w:pPr>
        <w:pStyle w:val="11"/>
        <w:keepNext w:val="0"/>
        <w:keepLines w:val="0"/>
        <w:widowControl/>
        <w:suppressLineNumbers w:val="0"/>
      </w:pPr>
      <w:r>
        <w:t xml:space="preserve">public String registerPage(Model model) { </w:t>
      </w:r>
    </w:p>
    <w:p w14:paraId="2ABCDB4A">
      <w:pPr>
        <w:pStyle w:val="11"/>
        <w:keepNext w:val="0"/>
        <w:keepLines w:val="0"/>
        <w:widowControl/>
        <w:suppressLineNumbers w:val="0"/>
      </w:pPr>
      <w:r>
        <w:t xml:space="preserve">model.addAttribute("user", new User()); </w:t>
      </w:r>
    </w:p>
    <w:p w14:paraId="22F47ADD">
      <w:pPr>
        <w:pStyle w:val="11"/>
        <w:keepNext w:val="0"/>
        <w:keepLines w:val="0"/>
        <w:widowControl/>
        <w:suppressLineNumbers w:val="0"/>
      </w:pPr>
      <w:r>
        <w:t xml:space="preserve">return "register"; </w:t>
      </w:r>
    </w:p>
    <w:p w14:paraId="42C6237A">
      <w:pPr>
        <w:pStyle w:val="11"/>
        <w:keepNext w:val="0"/>
        <w:keepLines w:val="0"/>
        <w:widowControl/>
        <w:suppressLineNumbers w:val="0"/>
      </w:pPr>
      <w:r>
        <w:t xml:space="preserve">} </w:t>
      </w:r>
    </w:p>
    <w:p w14:paraId="4932886D">
      <w:pPr>
        <w:pStyle w:val="11"/>
        <w:keepNext w:val="0"/>
        <w:keepLines w:val="0"/>
        <w:widowControl/>
        <w:suppressLineNumbers w:val="0"/>
      </w:pPr>
      <w:r>
        <w:t xml:space="preserve">@PostMapping("/register") </w:t>
      </w:r>
    </w:p>
    <w:p w14:paraId="688A1CBA">
      <w:pPr>
        <w:pStyle w:val="11"/>
        <w:keepNext w:val="0"/>
        <w:keepLines w:val="0"/>
        <w:widowControl/>
        <w:suppressLineNumbers w:val="0"/>
      </w:pPr>
      <w:r>
        <w:t xml:space="preserve">public String registerUser(@ModelAttribute User user) { </w:t>
      </w:r>
    </w:p>
    <w:p w14:paraId="1BCBCD41">
      <w:pPr>
        <w:pStyle w:val="11"/>
        <w:keepNext w:val="0"/>
        <w:keepLines w:val="0"/>
        <w:widowControl/>
        <w:suppressLineNumbers w:val="0"/>
      </w:pPr>
      <w:r>
        <w:t xml:space="preserve">userService.saveUser(user); </w:t>
      </w:r>
    </w:p>
    <w:p w14:paraId="41890575">
      <w:pPr>
        <w:pStyle w:val="11"/>
        <w:keepNext w:val="0"/>
        <w:keepLines w:val="0"/>
        <w:widowControl/>
        <w:suppressLineNumbers w:val="0"/>
      </w:pPr>
      <w:r>
        <w:t xml:space="preserve">return "redirect:/login"; </w:t>
      </w:r>
    </w:p>
    <w:p w14:paraId="7D0E2185">
      <w:pPr>
        <w:pStyle w:val="11"/>
        <w:keepNext w:val="0"/>
        <w:keepLines w:val="0"/>
        <w:widowControl/>
        <w:suppressLineNumbers w:val="0"/>
      </w:pPr>
      <w:r>
        <w:t xml:space="preserve">} </w:t>
      </w:r>
    </w:p>
    <w:p w14:paraId="1FC8698B">
      <w:pPr>
        <w:pStyle w:val="11"/>
        <w:keepNext w:val="0"/>
        <w:keepLines w:val="0"/>
        <w:widowControl/>
        <w:suppressLineNumbers w:val="0"/>
      </w:pPr>
      <w:r>
        <w:t xml:space="preserve">@GetMapping("/login") </w:t>
      </w:r>
    </w:p>
    <w:p w14:paraId="27EB6C08">
      <w:pPr>
        <w:pStyle w:val="11"/>
        <w:keepNext w:val="0"/>
        <w:keepLines w:val="0"/>
        <w:widowControl/>
        <w:suppressLineNumbers w:val="0"/>
      </w:pPr>
      <w:r>
        <w:t xml:space="preserve">public String loginPage() { </w:t>
      </w:r>
    </w:p>
    <w:p w14:paraId="2B44DCC8">
      <w:pPr>
        <w:pStyle w:val="11"/>
        <w:keepNext w:val="0"/>
        <w:keepLines w:val="0"/>
        <w:widowControl/>
        <w:suppressLineNumbers w:val="0"/>
      </w:pPr>
      <w:r>
        <w:t xml:space="preserve">return "login"; </w:t>
      </w:r>
    </w:p>
    <w:p w14:paraId="57249108">
      <w:pPr>
        <w:pStyle w:val="11"/>
        <w:keepNext w:val="0"/>
        <w:keepLines w:val="0"/>
        <w:widowControl/>
        <w:suppressLineNumbers w:val="0"/>
      </w:pPr>
      <w:r>
        <w:t xml:space="preserve">} </w:t>
      </w:r>
    </w:p>
    <w:p w14:paraId="6460C1F4">
      <w:pPr>
        <w:pStyle w:val="11"/>
        <w:keepNext w:val="0"/>
        <w:keepLines w:val="0"/>
        <w:widowControl/>
        <w:suppressLineNumbers w:val="0"/>
      </w:pPr>
      <w:r>
        <w:t>}</w:t>
      </w:r>
    </w:p>
    <w:p w14:paraId="67D197F0">
      <w:pPr>
        <w:pStyle w:val="11"/>
        <w:keepNext w:val="0"/>
        <w:keepLines w:val="0"/>
        <w:widowControl/>
        <w:suppressLineNumbers w:val="0"/>
        <w:rPr>
          <w:rFonts w:hint="default"/>
          <w:b/>
          <w:bCs/>
          <w:lang w:val="en-US"/>
        </w:rPr>
      </w:pPr>
      <w:r>
        <w:rPr>
          <w:rFonts w:hint="default"/>
          <w:b/>
          <w:bCs/>
          <w:lang w:val="en-US"/>
        </w:rPr>
        <w:t>Admin-Campanies.html</w:t>
      </w:r>
    </w:p>
    <w:p w14:paraId="459A55BC">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D5B778"/>
          <w:sz w:val="19"/>
          <w:szCs w:val="19"/>
          <w:shd w:val="clear" w:fill="191A1C"/>
        </w:rPr>
        <w:t xml:space="preserve">&lt;!DOCTYPE </w:t>
      </w:r>
      <w:r>
        <w:rPr>
          <w:rFonts w:hint="default" w:ascii="monospace" w:hAnsi="monospace" w:eastAsia="monospace" w:cs="monospace"/>
          <w:color w:val="BABABA"/>
          <w:sz w:val="19"/>
          <w:szCs w:val="19"/>
          <w:shd w:val="clear" w:fill="191A1C"/>
        </w:rPr>
        <w:t>html</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&lt;html </w:t>
      </w:r>
      <w:r>
        <w:rPr>
          <w:rFonts w:hint="default" w:ascii="monospace" w:hAnsi="monospace" w:eastAsia="monospace" w:cs="monospace"/>
          <w:color w:val="BABABA"/>
          <w:sz w:val="19"/>
          <w:szCs w:val="19"/>
          <w:shd w:val="clear" w:fill="191A1C"/>
        </w:rPr>
        <w:t>xmlns:</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6AAB73"/>
          <w:sz w:val="19"/>
          <w:szCs w:val="19"/>
          <w:shd w:val="clear" w:fill="191A1C"/>
        </w:rPr>
        <w:t>="http://www.thymeleaf.org"</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&lt;meta </w:t>
      </w:r>
      <w:r>
        <w:rPr>
          <w:rFonts w:hint="default" w:ascii="monospace" w:hAnsi="monospace" w:eastAsia="monospace" w:cs="monospace"/>
          <w:color w:val="BABABA"/>
          <w:sz w:val="19"/>
          <w:szCs w:val="19"/>
          <w:shd w:val="clear" w:fill="191A1C"/>
        </w:rPr>
        <w:t>charset</w:t>
      </w:r>
      <w:r>
        <w:rPr>
          <w:rFonts w:hint="default" w:ascii="monospace" w:hAnsi="monospace" w:eastAsia="monospace" w:cs="monospace"/>
          <w:color w:val="6AAB73"/>
          <w:sz w:val="19"/>
          <w:szCs w:val="19"/>
          <w:shd w:val="clear" w:fill="191A1C"/>
        </w:rPr>
        <w:t>="UTF-8"</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&lt;title&gt;</w:t>
      </w:r>
      <w:r>
        <w:rPr>
          <w:rFonts w:hint="default" w:ascii="monospace" w:hAnsi="monospace" w:eastAsia="monospace" w:cs="monospace"/>
          <w:color w:val="BCBEC4"/>
          <w:sz w:val="19"/>
          <w:szCs w:val="19"/>
          <w:shd w:val="clear" w:fill="191A1C"/>
        </w:rPr>
        <w:t>Manage Companies</w:t>
      </w:r>
      <w:r>
        <w:rPr>
          <w:rFonts w:hint="default" w:ascii="monospace" w:hAnsi="monospace" w:eastAsia="monospace" w:cs="monospace"/>
          <w:color w:val="D5B778"/>
          <w:sz w:val="19"/>
          <w:szCs w:val="19"/>
          <w:shd w:val="clear" w:fill="191A1C"/>
        </w:rPr>
        <w:t>&lt;/title&gt;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&lt;link </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 xml:space="preserve">="https://cdn.jsdelivr.net/npm/bootstrap@5.3.3/dist/css/bootstrap.min.css" </w:t>
      </w:r>
      <w:r>
        <w:rPr>
          <w:rFonts w:hint="default" w:ascii="monospace" w:hAnsi="monospace" w:eastAsia="monospace" w:cs="monospace"/>
          <w:color w:val="BABABA"/>
          <w:sz w:val="19"/>
          <w:szCs w:val="19"/>
          <w:shd w:val="clear" w:fill="191A1C"/>
        </w:rPr>
        <w:t>rel</w:t>
      </w:r>
      <w:r>
        <w:rPr>
          <w:rFonts w:hint="default" w:ascii="monospace" w:hAnsi="monospace" w:eastAsia="monospace" w:cs="monospace"/>
          <w:color w:val="6AAB73"/>
          <w:sz w:val="19"/>
          <w:szCs w:val="19"/>
          <w:shd w:val="clear" w:fill="191A1C"/>
        </w:rPr>
        <w:t>="stylesheet"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="container mt-5"</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="card shadow p-4"</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&lt;h2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="mb-4"</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BCBEC4"/>
          <w:sz w:val="19"/>
          <w:szCs w:val="19"/>
          <w:shd w:val="clear" w:fill="191A1C"/>
        </w:rPr>
        <w:t>Manage Companies</w:t>
      </w:r>
      <w:r>
        <w:rPr>
          <w:rFonts w:hint="default" w:ascii="monospace" w:hAnsi="monospace" w:eastAsia="monospace" w:cs="monospace"/>
          <w:color w:val="D5B778"/>
          <w:sz w:val="19"/>
          <w:szCs w:val="19"/>
          <w:shd w:val="clear" w:fill="191A1C"/>
        </w:rPr>
        <w:t>&lt;/h2&gt;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&lt;table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="table table-bordered table-hover"</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&lt;thead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="table-dark"</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ID</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Company</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Email</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Phone</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Industry</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Action</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:each</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 : ${companies}</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${company.id}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${company.companyName}</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${company.email}</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${company.phone}</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${company.industry}</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btn-danger btn-sm"</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&lt;/table&gt;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&lt;/div&gt;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&lt;/html&gt;</w:t>
      </w:r>
    </w:p>
    <w:p w14:paraId="092CB5B7">
      <w:pPr>
        <w:pStyle w:val="11"/>
        <w:keepNext w:val="0"/>
        <w:keepLines w:val="0"/>
        <w:widowControl/>
        <w:suppressLineNumbers w:val="0"/>
        <w:rPr>
          <w:rFonts w:hint="default"/>
          <w:b/>
          <w:bCs/>
          <w:lang w:val="en-US"/>
        </w:rPr>
      </w:pPr>
    </w:p>
    <w:p w14:paraId="5BCC8DBB">
      <w:pPr>
        <w:pStyle w:val="11"/>
        <w:keepNext w:val="0"/>
        <w:keepLines w:val="0"/>
        <w:widowControl/>
        <w:suppressLineNumbers w:val="0"/>
        <w:rPr>
          <w:rFonts w:hint="default"/>
          <w:b/>
          <w:bCs/>
          <w:lang w:val="en-US"/>
        </w:rPr>
      </w:pPr>
      <w:r>
        <w:rPr>
          <w:rFonts w:hint="default"/>
          <w:b/>
          <w:bCs/>
          <w:lang w:val="en-US"/>
        </w:rPr>
        <w:t>Admin-campanies.html</w:t>
      </w:r>
    </w:p>
    <w:p w14:paraId="7D13361D">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D5B778"/>
          <w:sz w:val="19"/>
          <w:szCs w:val="19"/>
          <w:shd w:val="clear" w:fill="191A1C"/>
        </w:rPr>
        <w:t xml:space="preserve">&lt;!DOCTYPE </w:t>
      </w:r>
      <w:r>
        <w:rPr>
          <w:rFonts w:hint="default" w:ascii="monospace" w:hAnsi="monospace" w:eastAsia="monospace" w:cs="monospace"/>
          <w:color w:val="BABABA"/>
          <w:sz w:val="19"/>
          <w:szCs w:val="19"/>
          <w:shd w:val="clear" w:fill="191A1C"/>
        </w:rPr>
        <w:t>html</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&lt;html </w:t>
      </w:r>
      <w:r>
        <w:rPr>
          <w:rFonts w:hint="default" w:ascii="monospace" w:hAnsi="monospace" w:eastAsia="monospace" w:cs="monospace"/>
          <w:color w:val="BABABA"/>
          <w:sz w:val="19"/>
          <w:szCs w:val="19"/>
          <w:shd w:val="clear" w:fill="191A1C"/>
        </w:rPr>
        <w:t>xmlns:</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6AAB73"/>
          <w:sz w:val="19"/>
          <w:szCs w:val="19"/>
          <w:shd w:val="clear" w:fill="191A1C"/>
        </w:rPr>
        <w:t>="http://www.thymeleaf.org"</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&lt;meta </w:t>
      </w:r>
      <w:r>
        <w:rPr>
          <w:rFonts w:hint="default" w:ascii="monospace" w:hAnsi="monospace" w:eastAsia="monospace" w:cs="monospace"/>
          <w:color w:val="BABABA"/>
          <w:sz w:val="19"/>
          <w:szCs w:val="19"/>
          <w:shd w:val="clear" w:fill="191A1C"/>
        </w:rPr>
        <w:t>charset</w:t>
      </w:r>
      <w:r>
        <w:rPr>
          <w:rFonts w:hint="default" w:ascii="monospace" w:hAnsi="monospace" w:eastAsia="monospace" w:cs="monospace"/>
          <w:color w:val="6AAB73"/>
          <w:sz w:val="19"/>
          <w:szCs w:val="19"/>
          <w:shd w:val="clear" w:fill="191A1C"/>
        </w:rPr>
        <w:t>="UTF-8"</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&lt;title&gt;</w:t>
      </w:r>
      <w:r>
        <w:rPr>
          <w:rFonts w:hint="default" w:ascii="monospace" w:hAnsi="monospace" w:eastAsia="monospace" w:cs="monospace"/>
          <w:color w:val="BCBEC4"/>
          <w:sz w:val="19"/>
          <w:szCs w:val="19"/>
          <w:shd w:val="clear" w:fill="191A1C"/>
        </w:rPr>
        <w:t>Manage Companies</w:t>
      </w:r>
      <w:r>
        <w:rPr>
          <w:rFonts w:hint="default" w:ascii="monospace" w:hAnsi="monospace" w:eastAsia="monospace" w:cs="monospace"/>
          <w:color w:val="D5B778"/>
          <w:sz w:val="19"/>
          <w:szCs w:val="19"/>
          <w:shd w:val="clear" w:fill="191A1C"/>
        </w:rPr>
        <w:t>&lt;/title&gt;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&lt;link </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="https://cdn.jsdelivr.net/npm/bootstrap@5.3.3/dist/css/bootstrap.min.css"</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rel</w:t>
      </w:r>
      <w:r>
        <w:rPr>
          <w:rFonts w:hint="default" w:ascii="monospace" w:hAnsi="monospace" w:eastAsia="monospace" w:cs="monospace"/>
          <w:color w:val="6AAB73"/>
          <w:sz w:val="19"/>
          <w:szCs w:val="19"/>
          <w:shd w:val="clear" w:fill="191A1C"/>
        </w:rPr>
        <w:t>="stylesheet"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&lt;link </w:t>
      </w:r>
      <w:r>
        <w:rPr>
          <w:rFonts w:hint="default" w:ascii="monospace" w:hAnsi="monospace" w:eastAsia="monospace" w:cs="monospace"/>
          <w:color w:val="BABABA"/>
          <w:sz w:val="19"/>
          <w:szCs w:val="19"/>
          <w:shd w:val="clear" w:fill="191A1C"/>
        </w:rPr>
        <w:t>rel</w:t>
      </w:r>
      <w:r>
        <w:rPr>
          <w:rFonts w:hint="default" w:ascii="monospace" w:hAnsi="monospace" w:eastAsia="monospace" w:cs="monospace"/>
          <w:color w:val="6AAB73"/>
          <w:sz w:val="19"/>
          <w:szCs w:val="19"/>
          <w:shd w:val="clear" w:fill="191A1C"/>
        </w:rPr>
        <w:t>="stylesheet"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@{/css/admin-companies.css}</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="container py-5"</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&lt;h2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="mb-4"</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Company Management</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&lt;/h2&gt;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="mb-3"</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btn-primary"</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@{/admin/company/add}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 Add Company</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btn-secondary"</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@{/admin/dashboard}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Back</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="card shadow"</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="card-body"</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&lt;table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="table table-hover"</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&lt;thead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="table-dark"</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ID</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Logo</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Company</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Email</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Website</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Location</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Action</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:each</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 : ${companies}</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${company.id}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&lt;img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:if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${company.logo!=null}</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:src</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@{'/uploads/company/'+${company.logo}}</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width</w:t>
      </w:r>
      <w:r>
        <w:rPr>
          <w:rFonts w:hint="default" w:ascii="monospace" w:hAnsi="monospace" w:eastAsia="monospace" w:cs="monospace"/>
          <w:color w:val="6AAB73"/>
          <w:sz w:val="19"/>
          <w:szCs w:val="19"/>
          <w:shd w:val="clear" w:fill="191A1C"/>
        </w:rPr>
        <w:t>="60"</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height</w:t>
      </w:r>
      <w:r>
        <w:rPr>
          <w:rFonts w:hint="default" w:ascii="monospace" w:hAnsi="monospace" w:eastAsia="monospace" w:cs="monospace"/>
          <w:color w:val="6AAB73"/>
          <w:sz w:val="19"/>
          <w:szCs w:val="19"/>
          <w:shd w:val="clear" w:fill="191A1C"/>
        </w:rPr>
        <w:t>="60"</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="rounded"</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${company.name}</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${company.email}</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${company.website}</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target</w:t>
      </w:r>
      <w:r>
        <w:rPr>
          <w:rFonts w:hint="default" w:ascii="monospace" w:hAnsi="monospace" w:eastAsia="monospace" w:cs="monospace"/>
          <w:color w:val="6AAB73"/>
          <w:sz w:val="19"/>
          <w:szCs w:val="19"/>
          <w:shd w:val="clear" w:fill="191A1C"/>
        </w:rPr>
        <w:t>="_blank"</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Visit</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${company.location}</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btn-warning btn-sm"</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@{'/admin/company/edit/'+${company.id}}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Edit</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btn-danger btn-sm"</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onclick</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CF8E6D"/>
          <w:sz w:val="19"/>
          <w:szCs w:val="19"/>
          <w:shd w:val="clear" w:fill="191A1C"/>
        </w:rPr>
        <w:t xml:space="preserve">return </w:t>
      </w:r>
      <w:r>
        <w:rPr>
          <w:rFonts w:hint="default" w:ascii="monospace" w:hAnsi="monospace" w:eastAsia="monospace" w:cs="monospace"/>
          <w:color w:val="56A8F5"/>
          <w:sz w:val="19"/>
          <w:szCs w:val="19"/>
          <w:shd w:val="clear" w:fill="191A1C"/>
        </w:rPr>
        <w:t>confirm</w:t>
      </w:r>
      <w:r>
        <w:rPr>
          <w:rFonts w:hint="default" w:ascii="monospace" w:hAnsi="monospace" w:eastAsia="monospace" w:cs="monospace"/>
          <w:color w:val="BCBEC4"/>
          <w:sz w:val="19"/>
          <w:szCs w:val="19"/>
          <w:shd w:val="clear" w:fill="191A1C"/>
        </w:rPr>
        <w:t>(</w:t>
      </w:r>
      <w:r>
        <w:rPr>
          <w:rFonts w:hint="default" w:ascii="monospace" w:hAnsi="monospace" w:eastAsia="monospace" w:cs="monospace"/>
          <w:color w:val="6AAB73"/>
          <w:sz w:val="19"/>
          <w:szCs w:val="19"/>
          <w:shd w:val="clear" w:fill="191A1C"/>
        </w:rPr>
        <w:t>'Delete Company?'</w:t>
      </w:r>
      <w:r>
        <w:rPr>
          <w:rFonts w:hint="default" w:ascii="monospace" w:hAnsi="monospace" w:eastAsia="monospace" w:cs="monospace"/>
          <w:color w:val="BCBEC4"/>
          <w:sz w:val="19"/>
          <w:szCs w:val="19"/>
          <w:shd w:val="clear" w:fill="191A1C"/>
        </w:rPr>
        <w: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@{'/admin/company/delete/'+${company.id}}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Delete</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&lt;/table&gt;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&lt;/div&gt;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&lt;/div&gt;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&lt;/html&gt;</w:t>
      </w:r>
    </w:p>
    <w:p w14:paraId="533EEEF4">
      <w:pPr>
        <w:pStyle w:val="11"/>
        <w:keepNext w:val="0"/>
        <w:keepLines w:val="0"/>
        <w:widowControl/>
        <w:suppressLineNumbers w:val="0"/>
        <w:rPr>
          <w:rFonts w:hint="default"/>
          <w:b/>
          <w:bCs/>
          <w:lang w:val="en-US"/>
        </w:rPr>
      </w:pPr>
      <w:r>
        <w:rPr>
          <w:rFonts w:hint="default"/>
          <w:b/>
          <w:bCs/>
          <w:lang w:val="en-US"/>
        </w:rPr>
        <w:t>Job-details.html</w:t>
      </w:r>
    </w:p>
    <w:p w14:paraId="30E22F41">
      <w:pPr>
        <w:pStyle w:val="11"/>
        <w:keepNext w:val="0"/>
        <w:keepLines w:val="0"/>
        <w:widowControl/>
        <w:suppressLineNumbers w:val="0"/>
      </w:pPr>
      <w:r>
        <w:t xml:space="preserve">&lt;!DOCTYPE html&gt; </w:t>
      </w:r>
    </w:p>
    <w:p w14:paraId="597CAE36">
      <w:pPr>
        <w:pStyle w:val="11"/>
        <w:keepNext w:val="0"/>
        <w:keepLines w:val="0"/>
        <w:widowControl/>
        <w:suppressLineNumbers w:val="0"/>
      </w:pPr>
      <w:r>
        <w:t xml:space="preserve">&lt;html lang="en" xmlns:th="http://www.thymeleaf.org"&gt; </w:t>
      </w:r>
    </w:p>
    <w:p w14:paraId="281DEADF">
      <w:pPr>
        <w:pStyle w:val="11"/>
        <w:keepNext w:val="0"/>
        <w:keepLines w:val="0"/>
        <w:widowControl/>
        <w:suppressLineNumbers w:val="0"/>
      </w:pPr>
      <w:r>
        <w:t xml:space="preserve">&lt;head&gt; </w:t>
      </w:r>
    </w:p>
    <w:p w14:paraId="2501F72D">
      <w:pPr>
        <w:pStyle w:val="11"/>
        <w:keepNext w:val="0"/>
        <w:keepLines w:val="0"/>
        <w:widowControl/>
        <w:suppressLineNumbers w:val="0"/>
      </w:pPr>
      <w:r>
        <w:t xml:space="preserve">&lt;meta charset="UTF-8"&gt; </w:t>
      </w:r>
    </w:p>
    <w:p w14:paraId="387E3AEF">
      <w:pPr>
        <w:pStyle w:val="11"/>
        <w:keepNext w:val="0"/>
        <w:keepLines w:val="0"/>
        <w:widowControl/>
        <w:suppressLineNumbers w:val="0"/>
      </w:pPr>
      <w:r>
        <w:t xml:space="preserve">&lt;meta name="viewport" content="width=device-width, initial-scale=1"&gt; </w:t>
      </w:r>
    </w:p>
    <w:p w14:paraId="5266C439">
      <w:pPr>
        <w:pStyle w:val="11"/>
        <w:keepNext w:val="0"/>
        <w:keepLines w:val="0"/>
        <w:widowControl/>
        <w:suppressLineNumbers w:val="0"/>
      </w:pPr>
      <w:r>
        <w:t xml:space="preserve">&lt;title&gt;Job Details&lt;/title&gt; </w:t>
      </w:r>
    </w:p>
    <w:p w14:paraId="1668D2DA">
      <w:pPr>
        <w:pStyle w:val="11"/>
        <w:keepNext w:val="0"/>
        <w:keepLines w:val="0"/>
        <w:widowControl/>
        <w:suppressLineNumbers w:val="0"/>
      </w:pPr>
      <w:r>
        <w:t xml:space="preserve">&lt;link href="https://cdn.jsdelivr.net/npm/bootstrap@5.3.3/dist/css/bootstrap.min.css" </w:t>
      </w:r>
    </w:p>
    <w:p w14:paraId="6D00A137">
      <w:pPr>
        <w:pStyle w:val="11"/>
        <w:keepNext w:val="0"/>
        <w:keepLines w:val="0"/>
        <w:widowControl/>
        <w:suppressLineNumbers w:val="0"/>
      </w:pPr>
      <w:r>
        <w:t xml:space="preserve">rel="stylesheet"&gt; </w:t>
      </w:r>
    </w:p>
    <w:p w14:paraId="5F40B3FC">
      <w:pPr>
        <w:pStyle w:val="11"/>
        <w:keepNext w:val="0"/>
        <w:keepLines w:val="0"/>
        <w:widowControl/>
        <w:suppressLineNumbers w:val="0"/>
      </w:pPr>
      <w:r>
        <w:t xml:space="preserve">&lt;/head&gt; </w:t>
      </w:r>
    </w:p>
    <w:p w14:paraId="5CC7D0EE">
      <w:pPr>
        <w:pStyle w:val="11"/>
        <w:keepNext w:val="0"/>
        <w:keepLines w:val="0"/>
        <w:widowControl/>
        <w:suppressLineNumbers w:val="0"/>
      </w:pPr>
      <w:r>
        <w:t xml:space="preserve">&lt;body&gt; </w:t>
      </w:r>
    </w:p>
    <w:p w14:paraId="74C37B98">
      <w:pPr>
        <w:pStyle w:val="11"/>
        <w:keepNext w:val="0"/>
        <w:keepLines w:val="0"/>
        <w:widowControl/>
        <w:suppressLineNumbers w:val="0"/>
      </w:pPr>
      <w:r>
        <w:t xml:space="preserve">&lt;div class="container mt-5"&gt; </w:t>
      </w:r>
    </w:p>
    <w:p w14:paraId="095DFF57">
      <w:pPr>
        <w:pStyle w:val="11"/>
        <w:keepNext w:val="0"/>
        <w:keepLines w:val="0"/>
        <w:widowControl/>
        <w:suppressLineNumbers w:val="0"/>
      </w:pPr>
      <w:r>
        <w:t xml:space="preserve">&lt;div class="card shadow"&gt; </w:t>
      </w:r>
    </w:p>
    <w:p w14:paraId="23D7D7B5">
      <w:pPr>
        <w:pStyle w:val="11"/>
        <w:keepNext w:val="0"/>
        <w:keepLines w:val="0"/>
        <w:widowControl/>
        <w:suppressLineNumbers w:val="0"/>
      </w:pPr>
      <w:r>
        <w:t xml:space="preserve">&lt;div class="card-header bg-primary text-white"&gt; </w:t>
      </w:r>
    </w:p>
    <w:p w14:paraId="41B12F5A">
      <w:pPr>
        <w:pStyle w:val="11"/>
        <w:keepNext w:val="0"/>
        <w:keepLines w:val="0"/>
        <w:widowControl/>
        <w:suppressLineNumbers w:val="0"/>
      </w:pPr>
      <w:r>
        <w:t xml:space="preserve">&lt;h2 th:text="${job.title}"&gt;&lt;/h2&gt; </w:t>
      </w:r>
    </w:p>
    <w:p w14:paraId="26AFB995">
      <w:pPr>
        <w:pStyle w:val="11"/>
        <w:keepNext w:val="0"/>
        <w:keepLines w:val="0"/>
        <w:widowControl/>
        <w:suppressLineNumbers w:val="0"/>
      </w:pPr>
      <w:r>
        <w:t xml:space="preserve">&lt;/div&gt; </w:t>
      </w:r>
    </w:p>
    <w:p w14:paraId="4A079BDE">
      <w:pPr>
        <w:pStyle w:val="11"/>
        <w:keepNext w:val="0"/>
        <w:keepLines w:val="0"/>
        <w:widowControl/>
        <w:suppressLineNumbers w:val="0"/>
      </w:pPr>
      <w:r>
        <w:t xml:space="preserve">&lt;div class="card-body"&gt; </w:t>
      </w:r>
    </w:p>
    <w:p w14:paraId="2CA40899">
      <w:pPr>
        <w:pStyle w:val="11"/>
        <w:keepNext w:val="0"/>
        <w:keepLines w:val="0"/>
        <w:widowControl/>
        <w:suppressLineNumbers w:val="0"/>
      </w:pPr>
      <w:r>
        <w:t xml:space="preserve">&lt;table class="table table-bordered"&gt; </w:t>
      </w:r>
    </w:p>
    <w:p w14:paraId="0FBDF8CC">
      <w:pPr>
        <w:pStyle w:val="11"/>
        <w:keepNext w:val="0"/>
        <w:keepLines w:val="0"/>
        <w:widowControl/>
        <w:suppressLineNumbers w:val="0"/>
      </w:pPr>
      <w:r>
        <w:t xml:space="preserve">&lt;tr&gt; </w:t>
      </w:r>
    </w:p>
    <w:p w14:paraId="59FD0BA2">
      <w:pPr>
        <w:pStyle w:val="11"/>
        <w:keepNext w:val="0"/>
        <w:keepLines w:val="0"/>
        <w:widowControl/>
        <w:suppressLineNumbers w:val="0"/>
      </w:pPr>
      <w:r>
        <w:t xml:space="preserve">&lt;th width="30%"&gt;Company&lt;/th&gt; </w:t>
      </w:r>
    </w:p>
    <w:p w14:paraId="29F1FBC5">
      <w:pPr>
        <w:pStyle w:val="11"/>
        <w:keepNext w:val="0"/>
        <w:keepLines w:val="0"/>
        <w:widowControl/>
        <w:suppressLineNumbers w:val="0"/>
      </w:pPr>
      <w:r>
        <w:t xml:space="preserve">&lt;td th:text="${job.company}"&gt;&lt;/td&gt; </w:t>
      </w:r>
    </w:p>
    <w:p w14:paraId="72C8F2C0">
      <w:pPr>
        <w:pStyle w:val="11"/>
        <w:keepNext w:val="0"/>
        <w:keepLines w:val="0"/>
        <w:widowControl/>
        <w:suppressLineNumbers w:val="0"/>
      </w:pPr>
      <w:r>
        <w:t xml:space="preserve">&lt;/tr&gt; </w:t>
      </w:r>
    </w:p>
    <w:p w14:paraId="6666E149">
      <w:pPr>
        <w:pStyle w:val="11"/>
        <w:keepNext w:val="0"/>
        <w:keepLines w:val="0"/>
        <w:widowControl/>
        <w:suppressLineNumbers w:val="0"/>
      </w:pPr>
      <w:r>
        <w:t xml:space="preserve">&lt;tr&gt; </w:t>
      </w:r>
    </w:p>
    <w:p w14:paraId="52364B2D">
      <w:pPr>
        <w:pStyle w:val="11"/>
        <w:keepNext w:val="0"/>
        <w:keepLines w:val="0"/>
        <w:widowControl/>
        <w:suppressLineNumbers w:val="0"/>
      </w:pPr>
      <w:r>
        <w:t xml:space="preserve">&lt;th&gt;Location&lt;/th&gt; </w:t>
      </w:r>
    </w:p>
    <w:p w14:paraId="28C11AF8">
      <w:pPr>
        <w:pStyle w:val="11"/>
        <w:keepNext w:val="0"/>
        <w:keepLines w:val="0"/>
        <w:widowControl/>
        <w:suppressLineNumbers w:val="0"/>
      </w:pPr>
      <w:r>
        <w:t xml:space="preserve">&lt;td th:text="${job.location}"&gt;&lt;/td&gt; </w:t>
      </w:r>
    </w:p>
    <w:p w14:paraId="5228E618">
      <w:pPr>
        <w:pStyle w:val="11"/>
        <w:keepNext w:val="0"/>
        <w:keepLines w:val="0"/>
        <w:widowControl/>
        <w:suppressLineNumbers w:val="0"/>
      </w:pPr>
      <w:r>
        <w:t xml:space="preserve">&lt;/tr&gt; </w:t>
      </w:r>
    </w:p>
    <w:p w14:paraId="410897D9">
      <w:pPr>
        <w:pStyle w:val="11"/>
        <w:keepNext w:val="0"/>
        <w:keepLines w:val="0"/>
        <w:widowControl/>
        <w:suppressLineNumbers w:val="0"/>
      </w:pPr>
      <w:r>
        <w:t xml:space="preserve">&lt;tr&gt; </w:t>
      </w:r>
    </w:p>
    <w:p w14:paraId="76033DAB">
      <w:pPr>
        <w:pStyle w:val="11"/>
        <w:keepNext w:val="0"/>
        <w:keepLines w:val="0"/>
        <w:widowControl/>
        <w:suppressLineNumbers w:val="0"/>
      </w:pPr>
      <w:r>
        <w:t xml:space="preserve">&lt;th&gt;Salary&lt;/th&gt; </w:t>
      </w:r>
    </w:p>
    <w:p w14:paraId="3C2F7E9A">
      <w:pPr>
        <w:pStyle w:val="11"/>
        <w:keepNext w:val="0"/>
        <w:keepLines w:val="0"/>
        <w:widowControl/>
        <w:suppressLineNumbers w:val="0"/>
      </w:pPr>
      <w:r>
        <w:t xml:space="preserve">&lt;td th:text="${job.salary}"&gt;&lt;/td&gt; </w:t>
      </w:r>
    </w:p>
    <w:p w14:paraId="5508B8A7">
      <w:pPr>
        <w:pStyle w:val="11"/>
        <w:keepNext w:val="0"/>
        <w:keepLines w:val="0"/>
        <w:widowControl/>
        <w:suppressLineNumbers w:val="0"/>
      </w:pPr>
      <w:r>
        <w:t xml:space="preserve">&lt;/tr&gt; </w:t>
      </w:r>
    </w:p>
    <w:p w14:paraId="48C94CD0">
      <w:pPr>
        <w:pStyle w:val="11"/>
        <w:keepNext w:val="0"/>
        <w:keepLines w:val="0"/>
        <w:widowControl/>
        <w:suppressLineNumbers w:val="0"/>
      </w:pPr>
      <w:r>
        <w:t xml:space="preserve">&lt;tr&gt; </w:t>
      </w:r>
    </w:p>
    <w:p w14:paraId="1B2FC314">
      <w:pPr>
        <w:pStyle w:val="11"/>
        <w:keepNext w:val="0"/>
        <w:keepLines w:val="0"/>
        <w:widowControl/>
        <w:suppressLineNumbers w:val="0"/>
      </w:pPr>
      <w:r>
        <w:t xml:space="preserve">&lt;th&gt;Experience Required&lt;/th&gt; </w:t>
      </w:r>
    </w:p>
    <w:p w14:paraId="5426C39D">
      <w:pPr>
        <w:pStyle w:val="11"/>
        <w:keepNext w:val="0"/>
        <w:keepLines w:val="0"/>
        <w:widowControl/>
        <w:suppressLineNumbers w:val="0"/>
      </w:pPr>
      <w:r>
        <w:t xml:space="preserve">&lt;td th:text="${job.experience}"&gt;&lt;/td&gt; </w:t>
      </w:r>
    </w:p>
    <w:p w14:paraId="18497BE9">
      <w:pPr>
        <w:pStyle w:val="11"/>
        <w:keepNext w:val="0"/>
        <w:keepLines w:val="0"/>
        <w:widowControl/>
        <w:suppressLineNumbers w:val="0"/>
      </w:pPr>
      <w:r>
        <w:t xml:space="preserve">&lt;/tr&gt; </w:t>
      </w:r>
    </w:p>
    <w:p w14:paraId="036D7BC0">
      <w:pPr>
        <w:pStyle w:val="11"/>
        <w:keepNext w:val="0"/>
        <w:keepLines w:val="0"/>
        <w:widowControl/>
        <w:suppressLineNumbers w:val="0"/>
      </w:pPr>
      <w:r>
        <w:t xml:space="preserve">&lt;tr&gt; </w:t>
      </w:r>
    </w:p>
    <w:p w14:paraId="3EE6CF6A">
      <w:pPr>
        <w:pStyle w:val="11"/>
        <w:keepNext w:val="0"/>
        <w:keepLines w:val="0"/>
        <w:widowControl/>
        <w:suppressLineNumbers w:val="0"/>
      </w:pPr>
      <w:r>
        <w:t xml:space="preserve">&lt;th&gt;Education&lt;/th&gt; </w:t>
      </w:r>
    </w:p>
    <w:p w14:paraId="724B0C9D">
      <w:pPr>
        <w:pStyle w:val="11"/>
        <w:keepNext w:val="0"/>
        <w:keepLines w:val="0"/>
        <w:widowControl/>
        <w:suppressLineNumbers w:val="0"/>
      </w:pPr>
      <w:r>
        <w:t xml:space="preserve">&lt;td th:text="${job.education}"&gt;&lt;/td&gt; </w:t>
      </w:r>
    </w:p>
    <w:p w14:paraId="6588F1BE">
      <w:pPr>
        <w:pStyle w:val="11"/>
        <w:keepNext w:val="0"/>
        <w:keepLines w:val="0"/>
        <w:widowControl/>
        <w:suppressLineNumbers w:val="0"/>
      </w:pPr>
      <w:r>
        <w:t xml:space="preserve">&lt;/tr&gt; </w:t>
      </w:r>
    </w:p>
    <w:p w14:paraId="05FA0E2F">
      <w:pPr>
        <w:pStyle w:val="11"/>
        <w:keepNext w:val="0"/>
        <w:keepLines w:val="0"/>
        <w:widowControl/>
        <w:suppressLineNumbers w:val="0"/>
      </w:pPr>
      <w:r>
        <w:t xml:space="preserve">&lt;tr&gt; </w:t>
      </w:r>
    </w:p>
    <w:p w14:paraId="2D66AC2B">
      <w:pPr>
        <w:pStyle w:val="11"/>
        <w:keepNext w:val="0"/>
        <w:keepLines w:val="0"/>
        <w:widowControl/>
        <w:suppressLineNumbers w:val="0"/>
      </w:pPr>
      <w:r>
        <w:t xml:space="preserve">&lt;th&gt;Required Skills&lt;/th&gt; </w:t>
      </w:r>
    </w:p>
    <w:p w14:paraId="2E0C9BCE">
      <w:pPr>
        <w:pStyle w:val="11"/>
        <w:keepNext w:val="0"/>
        <w:keepLines w:val="0"/>
        <w:widowControl/>
        <w:suppressLineNumbers w:val="0"/>
      </w:pPr>
      <w:r>
        <w:t xml:space="preserve">&lt;td th:text="${job.skills}"&gt;&lt;/td&gt; </w:t>
      </w:r>
    </w:p>
    <w:p w14:paraId="16A716C4">
      <w:pPr>
        <w:pStyle w:val="11"/>
        <w:keepNext w:val="0"/>
        <w:keepLines w:val="0"/>
        <w:widowControl/>
        <w:suppressLineNumbers w:val="0"/>
      </w:pPr>
      <w:r>
        <w:t xml:space="preserve">&lt;/tr&gt; </w:t>
      </w:r>
    </w:p>
    <w:p w14:paraId="227CAA2C">
      <w:pPr>
        <w:pStyle w:val="11"/>
        <w:keepNext w:val="0"/>
        <w:keepLines w:val="0"/>
        <w:widowControl/>
        <w:suppressLineNumbers w:val="0"/>
      </w:pPr>
      <w:r>
        <w:t xml:space="preserve">&lt;tr&gt; </w:t>
      </w:r>
    </w:p>
    <w:p w14:paraId="7AF4950D">
      <w:pPr>
        <w:pStyle w:val="11"/>
        <w:keepNext w:val="0"/>
        <w:keepLines w:val="0"/>
        <w:widowControl/>
        <w:suppressLineNumbers w:val="0"/>
      </w:pPr>
      <w:r>
        <w:t xml:space="preserve">&lt;th&gt;No. of Vacancies&lt;/th&gt; </w:t>
      </w:r>
    </w:p>
    <w:p w14:paraId="76064B40">
      <w:pPr>
        <w:pStyle w:val="11"/>
        <w:keepNext w:val="0"/>
        <w:keepLines w:val="0"/>
        <w:widowControl/>
        <w:suppressLineNumbers w:val="0"/>
      </w:pPr>
      <w:r>
        <w:t xml:space="preserve">&lt;td th:text="${job.vacancies}"&gt;&lt;/td&gt; </w:t>
      </w:r>
    </w:p>
    <w:p w14:paraId="0D99165A">
      <w:pPr>
        <w:pStyle w:val="11"/>
        <w:keepNext w:val="0"/>
        <w:keepLines w:val="0"/>
        <w:widowControl/>
        <w:suppressLineNumbers w:val="0"/>
      </w:pPr>
      <w:r>
        <w:t xml:space="preserve">&lt;/tr&gt; </w:t>
      </w:r>
    </w:p>
    <w:p w14:paraId="3D77FAF3">
      <w:pPr>
        <w:pStyle w:val="11"/>
        <w:keepNext w:val="0"/>
        <w:keepLines w:val="0"/>
        <w:widowControl/>
        <w:suppressLineNumbers w:val="0"/>
      </w:pPr>
      <w:r>
        <w:t xml:space="preserve">&lt;tr&gt; </w:t>
      </w:r>
    </w:p>
    <w:p w14:paraId="5507692A">
      <w:pPr>
        <w:pStyle w:val="11"/>
        <w:keepNext w:val="0"/>
        <w:keepLines w:val="0"/>
        <w:widowControl/>
        <w:suppressLineNumbers w:val="0"/>
      </w:pPr>
      <w:r>
        <w:t xml:space="preserve">&lt;th&gt;Employment Type&lt;/th&gt; </w:t>
      </w:r>
    </w:p>
    <w:p w14:paraId="5225E0D2">
      <w:pPr>
        <w:pStyle w:val="11"/>
        <w:keepNext w:val="0"/>
        <w:keepLines w:val="0"/>
        <w:widowControl/>
        <w:suppressLineNumbers w:val="0"/>
      </w:pPr>
      <w:r>
        <w:t xml:space="preserve">&lt;td th:text="${job.employmentType}"&gt;&lt;/td&gt; </w:t>
      </w:r>
    </w:p>
    <w:p w14:paraId="14EF384D">
      <w:pPr>
        <w:pStyle w:val="11"/>
        <w:keepNext w:val="0"/>
        <w:keepLines w:val="0"/>
        <w:widowControl/>
        <w:suppressLineNumbers w:val="0"/>
      </w:pPr>
      <w:r>
        <w:t xml:space="preserve">&lt;/tr&gt; </w:t>
      </w:r>
    </w:p>
    <w:p w14:paraId="1EC4C67A">
      <w:pPr>
        <w:pStyle w:val="11"/>
        <w:keepNext w:val="0"/>
        <w:keepLines w:val="0"/>
        <w:widowControl/>
        <w:suppressLineNumbers w:val="0"/>
      </w:pPr>
      <w:r>
        <w:t xml:space="preserve">&lt;tr&gt; </w:t>
      </w:r>
    </w:p>
    <w:p w14:paraId="077C75C4">
      <w:pPr>
        <w:pStyle w:val="11"/>
        <w:keepNext w:val="0"/>
        <w:keepLines w:val="0"/>
        <w:widowControl/>
        <w:suppressLineNumbers w:val="0"/>
      </w:pPr>
      <w:r>
        <w:t xml:space="preserve">&lt;th&gt;Application Deadline&lt;/th&gt; </w:t>
      </w:r>
    </w:p>
    <w:p w14:paraId="07908920">
      <w:pPr>
        <w:pStyle w:val="11"/>
        <w:keepNext w:val="0"/>
        <w:keepLines w:val="0"/>
        <w:widowControl/>
        <w:suppressLineNumbers w:val="0"/>
      </w:pPr>
      <w:r>
        <w:t xml:space="preserve">&lt;td th:text="${job.applicationDeadline}"&gt;&lt;/td&gt; </w:t>
      </w:r>
    </w:p>
    <w:p w14:paraId="69D3C9E9">
      <w:pPr>
        <w:pStyle w:val="11"/>
        <w:keepNext w:val="0"/>
        <w:keepLines w:val="0"/>
        <w:widowControl/>
        <w:suppressLineNumbers w:val="0"/>
      </w:pPr>
      <w:r>
        <w:t xml:space="preserve">&lt;/tr&gt; </w:t>
      </w:r>
    </w:p>
    <w:p w14:paraId="61972DAE">
      <w:pPr>
        <w:pStyle w:val="11"/>
        <w:keepNext w:val="0"/>
        <w:keepLines w:val="0"/>
        <w:widowControl/>
        <w:suppressLineNumbers w:val="0"/>
      </w:pPr>
      <w:r>
        <w:t xml:space="preserve">&lt;tr&gt; </w:t>
      </w:r>
    </w:p>
    <w:p w14:paraId="684FB2FF">
      <w:pPr>
        <w:pStyle w:val="11"/>
        <w:keepNext w:val="0"/>
        <w:keepLines w:val="0"/>
        <w:widowControl/>
        <w:suppressLineNumbers w:val="0"/>
      </w:pPr>
      <w:r>
        <w:t xml:space="preserve">&lt;th&gt;Category&lt;/th&gt; </w:t>
      </w:r>
    </w:p>
    <w:p w14:paraId="2ABC3080">
      <w:pPr>
        <w:pStyle w:val="11"/>
        <w:keepNext w:val="0"/>
        <w:keepLines w:val="0"/>
        <w:widowControl/>
        <w:suppressLineNumbers w:val="0"/>
      </w:pPr>
      <w:r>
        <w:t xml:space="preserve">&lt;td th:text="${job.category != null ? job.category.name : 'Not Available'}"&gt;&lt;/td&gt; </w:t>
      </w:r>
    </w:p>
    <w:p w14:paraId="2D364275">
      <w:pPr>
        <w:pStyle w:val="11"/>
        <w:keepNext w:val="0"/>
        <w:keepLines w:val="0"/>
        <w:widowControl/>
        <w:suppressLineNumbers w:val="0"/>
      </w:pPr>
      <w:r>
        <w:t xml:space="preserve">&lt;/tr&gt; </w:t>
      </w:r>
    </w:p>
    <w:p w14:paraId="1B9E9E53">
      <w:pPr>
        <w:pStyle w:val="11"/>
        <w:keepNext w:val="0"/>
        <w:keepLines w:val="0"/>
        <w:widowControl/>
        <w:suppressLineNumbers w:val="0"/>
      </w:pPr>
      <w:r>
        <w:t xml:space="preserve">&lt;/table&gt; </w:t>
      </w:r>
    </w:p>
    <w:p w14:paraId="524E71B1">
      <w:pPr>
        <w:pStyle w:val="11"/>
        <w:keepNext w:val="0"/>
        <w:keepLines w:val="0"/>
        <w:widowControl/>
        <w:suppressLineNumbers w:val="0"/>
      </w:pPr>
      <w:r>
        <w:t xml:space="preserve">&lt;h4 class="mt-4"&gt;Job Description&lt;/h4&gt; </w:t>
      </w:r>
    </w:p>
    <w:p w14:paraId="6D62B9F9">
      <w:pPr>
        <w:pStyle w:val="11"/>
        <w:keepNext w:val="0"/>
        <w:keepLines w:val="0"/>
        <w:widowControl/>
        <w:suppressLineNumbers w:val="0"/>
      </w:pPr>
      <w:r>
        <w:t xml:space="preserve">&lt;p th:text="${job.description}"&gt;&lt;/p&gt; </w:t>
      </w:r>
    </w:p>
    <w:p w14:paraId="2FA3FACB">
      <w:pPr>
        <w:pStyle w:val="11"/>
        <w:keepNext w:val="0"/>
        <w:keepLines w:val="0"/>
        <w:widowControl/>
        <w:suppressLineNumbers w:val="0"/>
      </w:pPr>
      <w:r>
        <w:t xml:space="preserve">&lt;hr&gt; </w:t>
      </w:r>
    </w:p>
    <w:p w14:paraId="575F1A29">
      <w:pPr>
        <w:pStyle w:val="11"/>
        <w:keepNext w:val="0"/>
        <w:keepLines w:val="0"/>
        <w:widowControl/>
        <w:suppressLineNumbers w:val="0"/>
      </w:pPr>
      <w:r>
        <w:t xml:space="preserve">&lt;div class="mt-4"&gt; </w:t>
      </w:r>
    </w:p>
    <w:p w14:paraId="2A8D077B">
      <w:pPr>
        <w:pStyle w:val="11"/>
        <w:keepNext w:val="0"/>
        <w:keepLines w:val="0"/>
        <w:widowControl/>
        <w:suppressLineNumbers w:val="0"/>
      </w:pPr>
      <w:r>
        <w:t xml:space="preserve">&lt;a th:href="@{'/apply/' + ${job.id}}" </w:t>
      </w:r>
    </w:p>
    <w:p w14:paraId="213A2B0C">
      <w:pPr>
        <w:pStyle w:val="11"/>
        <w:keepNext w:val="0"/>
        <w:keepLines w:val="0"/>
        <w:widowControl/>
        <w:suppressLineNumbers w:val="0"/>
      </w:pPr>
      <w:r>
        <w:t xml:space="preserve">class="btn btn-success"&gt; </w:t>
      </w:r>
    </w:p>
    <w:p w14:paraId="23C56E1D">
      <w:pPr>
        <w:pStyle w:val="11"/>
        <w:keepNext w:val="0"/>
        <w:keepLines w:val="0"/>
        <w:widowControl/>
        <w:suppressLineNumbers w:val="0"/>
      </w:pPr>
      <w:r>
        <w:t xml:space="preserve">Apply Job </w:t>
      </w:r>
    </w:p>
    <w:p w14:paraId="7CC2CF5C">
      <w:pPr>
        <w:pStyle w:val="11"/>
        <w:keepNext w:val="0"/>
        <w:keepLines w:val="0"/>
        <w:widowControl/>
        <w:suppressLineNumbers w:val="0"/>
      </w:pPr>
      <w:r>
        <w:t xml:space="preserve">&lt;/a&gt; </w:t>
      </w:r>
    </w:p>
    <w:p w14:paraId="44D5FD19">
      <w:pPr>
        <w:pStyle w:val="11"/>
        <w:keepNext w:val="0"/>
        <w:keepLines w:val="0"/>
        <w:widowControl/>
        <w:suppressLineNumbers w:val="0"/>
      </w:pPr>
      <w:r>
        <w:t xml:space="preserve">&lt;a th:href="@{'/save-job/' + ${job.id}}" </w:t>
      </w:r>
    </w:p>
    <w:p w14:paraId="75F0C7AC">
      <w:pPr>
        <w:pStyle w:val="11"/>
        <w:keepNext w:val="0"/>
        <w:keepLines w:val="0"/>
        <w:widowControl/>
        <w:suppressLineNumbers w:val="0"/>
      </w:pPr>
      <w:r>
        <w:t xml:space="preserve">class="btn btn-warning"&gt; </w:t>
      </w:r>
    </w:p>
    <w:p w14:paraId="7E169427">
      <w:pPr>
        <w:pStyle w:val="11"/>
        <w:keepNext w:val="0"/>
        <w:keepLines w:val="0"/>
        <w:widowControl/>
        <w:suppressLineNumbers w:val="0"/>
      </w:pPr>
      <w:r>
        <w:t xml:space="preserve">Save Job </w:t>
      </w:r>
    </w:p>
    <w:p w14:paraId="5E0225AC">
      <w:pPr>
        <w:pStyle w:val="11"/>
        <w:keepNext w:val="0"/>
        <w:keepLines w:val="0"/>
        <w:widowControl/>
        <w:suppressLineNumbers w:val="0"/>
      </w:pPr>
      <w:r>
        <w:t xml:space="preserve">&lt;/a&gt; </w:t>
      </w:r>
    </w:p>
    <w:p w14:paraId="7D7DCEE8">
      <w:pPr>
        <w:pStyle w:val="11"/>
        <w:keepNext w:val="0"/>
        <w:keepLines w:val="0"/>
        <w:widowControl/>
        <w:suppressLineNumbers w:val="0"/>
      </w:pPr>
      <w:r>
        <w:t xml:space="preserve">&lt;a th:href="@{/jobs}" </w:t>
      </w:r>
    </w:p>
    <w:p w14:paraId="38B90228">
      <w:pPr>
        <w:pStyle w:val="11"/>
        <w:keepNext w:val="0"/>
        <w:keepLines w:val="0"/>
        <w:widowControl/>
        <w:suppressLineNumbers w:val="0"/>
      </w:pPr>
      <w:r>
        <w:t xml:space="preserve">class="btn btn-secondary"&gt; </w:t>
      </w:r>
    </w:p>
    <w:p w14:paraId="04DDADFB">
      <w:pPr>
        <w:pStyle w:val="11"/>
        <w:keepNext w:val="0"/>
        <w:keepLines w:val="0"/>
        <w:widowControl/>
        <w:suppressLineNumbers w:val="0"/>
      </w:pPr>
      <w:r>
        <w:t xml:space="preserve">Back </w:t>
      </w:r>
    </w:p>
    <w:p w14:paraId="1FC5F015">
      <w:pPr>
        <w:pStyle w:val="11"/>
        <w:keepNext w:val="0"/>
        <w:keepLines w:val="0"/>
        <w:widowControl/>
        <w:suppressLineNumbers w:val="0"/>
      </w:pPr>
      <w:r>
        <w:t xml:space="preserve">&lt;/a&gt; </w:t>
      </w:r>
    </w:p>
    <w:p w14:paraId="1892BB98">
      <w:pPr>
        <w:pStyle w:val="11"/>
        <w:keepNext w:val="0"/>
        <w:keepLines w:val="0"/>
        <w:widowControl/>
        <w:suppressLineNumbers w:val="0"/>
      </w:pPr>
      <w:r>
        <w:t xml:space="preserve">&lt;/div&gt; </w:t>
      </w:r>
    </w:p>
    <w:p w14:paraId="6275A664">
      <w:pPr>
        <w:pStyle w:val="11"/>
        <w:keepNext w:val="0"/>
        <w:keepLines w:val="0"/>
        <w:widowControl/>
        <w:suppressLineNumbers w:val="0"/>
      </w:pPr>
      <w:r>
        <w:t xml:space="preserve">&lt;/div&gt; </w:t>
      </w:r>
    </w:p>
    <w:p w14:paraId="369F00AB">
      <w:pPr>
        <w:pStyle w:val="11"/>
        <w:keepNext w:val="0"/>
        <w:keepLines w:val="0"/>
        <w:widowControl/>
        <w:suppressLineNumbers w:val="0"/>
      </w:pPr>
      <w:r>
        <w:t xml:space="preserve">&lt;/div&gt; </w:t>
      </w:r>
    </w:p>
    <w:p w14:paraId="00BFAFFC">
      <w:pPr>
        <w:pStyle w:val="11"/>
        <w:keepNext w:val="0"/>
        <w:keepLines w:val="0"/>
        <w:widowControl/>
        <w:suppressLineNumbers w:val="0"/>
      </w:pPr>
      <w:r>
        <w:t xml:space="preserve">&lt;/div&gt; </w:t>
      </w:r>
    </w:p>
    <w:p w14:paraId="1A4FC933">
      <w:pPr>
        <w:pStyle w:val="11"/>
        <w:keepNext w:val="0"/>
        <w:keepLines w:val="0"/>
        <w:widowControl/>
        <w:suppressLineNumbers w:val="0"/>
      </w:pPr>
      <w:r>
        <w:t xml:space="preserve">&lt;/body&gt; </w:t>
      </w:r>
    </w:p>
    <w:p w14:paraId="2936C952">
      <w:pPr>
        <w:pStyle w:val="11"/>
        <w:keepNext w:val="0"/>
        <w:keepLines w:val="0"/>
        <w:widowControl/>
        <w:suppressLineNumbers w:val="0"/>
      </w:pPr>
      <w:r>
        <w:t>&lt;/html&gt;</w:t>
      </w:r>
    </w:p>
    <w:p w14:paraId="5CC47615">
      <w:pPr>
        <w:pStyle w:val="11"/>
        <w:keepNext w:val="0"/>
        <w:keepLines w:val="0"/>
        <w:widowControl/>
        <w:suppressLineNumbers w:val="0"/>
        <w:rPr>
          <w:rFonts w:hint="default"/>
          <w:b/>
          <w:bCs/>
          <w:lang w:val="en-US"/>
        </w:rPr>
      </w:pPr>
      <w:r>
        <w:rPr>
          <w:rFonts w:hint="default"/>
          <w:b/>
          <w:bCs/>
          <w:lang w:val="en-US"/>
        </w:rPr>
        <w:t>Job-sekeer.html</w:t>
      </w:r>
    </w:p>
    <w:p w14:paraId="08C5788F">
      <w:pPr>
        <w:pStyle w:val="11"/>
        <w:keepNext w:val="0"/>
        <w:keepLines w:val="0"/>
        <w:widowControl/>
        <w:suppressLineNumbers w:val="0"/>
      </w:pPr>
      <w:r>
        <w:t xml:space="preserve">&lt;!DOCTYPE html&gt; </w:t>
      </w:r>
    </w:p>
    <w:p w14:paraId="1922E1A8">
      <w:pPr>
        <w:pStyle w:val="11"/>
        <w:keepNext w:val="0"/>
        <w:keepLines w:val="0"/>
        <w:widowControl/>
        <w:suppressLineNumbers w:val="0"/>
      </w:pPr>
      <w:r>
        <w:t xml:space="preserve">&lt;html lang="en" xmlns:th="http://www.thymeleaf.org"&gt; </w:t>
      </w:r>
    </w:p>
    <w:p w14:paraId="0462ADEC">
      <w:pPr>
        <w:pStyle w:val="11"/>
        <w:keepNext w:val="0"/>
        <w:keepLines w:val="0"/>
        <w:widowControl/>
        <w:suppressLineNumbers w:val="0"/>
      </w:pPr>
      <w:r>
        <w:t xml:space="preserve">&lt;head&gt; </w:t>
      </w:r>
    </w:p>
    <w:p w14:paraId="5641238E">
      <w:pPr>
        <w:pStyle w:val="11"/>
        <w:keepNext w:val="0"/>
        <w:keepLines w:val="0"/>
        <w:widowControl/>
        <w:suppressLineNumbers w:val="0"/>
      </w:pPr>
      <w:r>
        <w:t xml:space="preserve">&lt;meta charset="UTF-8"&gt; </w:t>
      </w:r>
    </w:p>
    <w:p w14:paraId="3BA5EC74">
      <w:pPr>
        <w:pStyle w:val="11"/>
        <w:keepNext w:val="0"/>
        <w:keepLines w:val="0"/>
        <w:widowControl/>
        <w:suppressLineNumbers w:val="0"/>
      </w:pPr>
      <w:r>
        <w:t xml:space="preserve">&lt;meta name="viewport" content="width=device-width, initial-scale=1"&gt; </w:t>
      </w:r>
    </w:p>
    <w:p w14:paraId="4B83FEB0">
      <w:pPr>
        <w:pStyle w:val="11"/>
        <w:keepNext w:val="0"/>
        <w:keepLines w:val="0"/>
        <w:widowControl/>
        <w:suppressLineNumbers w:val="0"/>
      </w:pPr>
      <w:r>
        <w:t xml:space="preserve">&lt;title&gt;Job Details&lt;/title&gt; </w:t>
      </w:r>
    </w:p>
    <w:p w14:paraId="220BBCEF">
      <w:pPr>
        <w:pStyle w:val="11"/>
        <w:keepNext w:val="0"/>
        <w:keepLines w:val="0"/>
        <w:widowControl/>
        <w:suppressLineNumbers w:val="0"/>
      </w:pPr>
      <w:r>
        <w:t xml:space="preserve">&lt;link href="https://cdn.jsdelivr.net/npm/bootstrap@5.3.3/dist/css/bootstrap.min.css" </w:t>
      </w:r>
    </w:p>
    <w:p w14:paraId="2492CAF8">
      <w:pPr>
        <w:pStyle w:val="11"/>
        <w:keepNext w:val="0"/>
        <w:keepLines w:val="0"/>
        <w:widowControl/>
        <w:suppressLineNumbers w:val="0"/>
      </w:pPr>
      <w:r>
        <w:t xml:space="preserve">rel="stylesheet"&gt; </w:t>
      </w:r>
    </w:p>
    <w:p w14:paraId="4E9D9B17">
      <w:pPr>
        <w:pStyle w:val="11"/>
        <w:keepNext w:val="0"/>
        <w:keepLines w:val="0"/>
        <w:widowControl/>
        <w:suppressLineNumbers w:val="0"/>
      </w:pPr>
      <w:r>
        <w:t xml:space="preserve">&lt;/head&gt; </w:t>
      </w:r>
    </w:p>
    <w:p w14:paraId="7CCEBE93">
      <w:pPr>
        <w:pStyle w:val="11"/>
        <w:keepNext w:val="0"/>
        <w:keepLines w:val="0"/>
        <w:widowControl/>
        <w:suppressLineNumbers w:val="0"/>
      </w:pPr>
      <w:r>
        <w:t xml:space="preserve">&lt;body&gt; </w:t>
      </w:r>
    </w:p>
    <w:p w14:paraId="27B6BB6A">
      <w:pPr>
        <w:pStyle w:val="11"/>
        <w:keepNext w:val="0"/>
        <w:keepLines w:val="0"/>
        <w:widowControl/>
        <w:suppressLineNumbers w:val="0"/>
      </w:pPr>
      <w:r>
        <w:t xml:space="preserve">&lt;div class="container mt-5"&gt; </w:t>
      </w:r>
    </w:p>
    <w:p w14:paraId="63350FEA">
      <w:pPr>
        <w:pStyle w:val="11"/>
        <w:keepNext w:val="0"/>
        <w:keepLines w:val="0"/>
        <w:widowControl/>
        <w:suppressLineNumbers w:val="0"/>
      </w:pPr>
      <w:r>
        <w:t xml:space="preserve">&lt;div class="card shadow"&gt; </w:t>
      </w:r>
    </w:p>
    <w:p w14:paraId="1535B743">
      <w:pPr>
        <w:pStyle w:val="11"/>
        <w:keepNext w:val="0"/>
        <w:keepLines w:val="0"/>
        <w:widowControl/>
        <w:suppressLineNumbers w:val="0"/>
      </w:pPr>
      <w:r>
        <w:t xml:space="preserve">&lt;div class="card-header bg-primary text-white"&gt; </w:t>
      </w:r>
    </w:p>
    <w:p w14:paraId="795F8F60">
      <w:pPr>
        <w:pStyle w:val="11"/>
        <w:keepNext w:val="0"/>
        <w:keepLines w:val="0"/>
        <w:widowControl/>
        <w:suppressLineNumbers w:val="0"/>
      </w:pPr>
      <w:r>
        <w:t xml:space="preserve">&lt;h2 th:text="${job.title}"&gt;&lt;/h2&gt; </w:t>
      </w:r>
    </w:p>
    <w:p w14:paraId="0C651C04">
      <w:pPr>
        <w:pStyle w:val="11"/>
        <w:keepNext w:val="0"/>
        <w:keepLines w:val="0"/>
        <w:widowControl/>
        <w:suppressLineNumbers w:val="0"/>
      </w:pPr>
      <w:r>
        <w:t xml:space="preserve">&lt;/div&gt; </w:t>
      </w:r>
    </w:p>
    <w:p w14:paraId="725DE8C0">
      <w:pPr>
        <w:pStyle w:val="11"/>
        <w:keepNext w:val="0"/>
        <w:keepLines w:val="0"/>
        <w:widowControl/>
        <w:suppressLineNumbers w:val="0"/>
      </w:pPr>
      <w:r>
        <w:t xml:space="preserve">&lt;div class="card-body"&gt; </w:t>
      </w:r>
    </w:p>
    <w:p w14:paraId="65E6ADAF">
      <w:pPr>
        <w:pStyle w:val="11"/>
        <w:keepNext w:val="0"/>
        <w:keepLines w:val="0"/>
        <w:widowControl/>
        <w:suppressLineNumbers w:val="0"/>
      </w:pPr>
      <w:r>
        <w:t xml:space="preserve">&lt;table class="table table-bordered"&gt; </w:t>
      </w:r>
    </w:p>
    <w:p w14:paraId="4862D860">
      <w:pPr>
        <w:pStyle w:val="11"/>
        <w:keepNext w:val="0"/>
        <w:keepLines w:val="0"/>
        <w:widowControl/>
        <w:suppressLineNumbers w:val="0"/>
      </w:pPr>
      <w:r>
        <w:t xml:space="preserve">&lt;tr&gt; </w:t>
      </w:r>
    </w:p>
    <w:p w14:paraId="72342DA2">
      <w:pPr>
        <w:pStyle w:val="11"/>
        <w:keepNext w:val="0"/>
        <w:keepLines w:val="0"/>
        <w:widowControl/>
        <w:suppressLineNumbers w:val="0"/>
      </w:pPr>
      <w:r>
        <w:t xml:space="preserve">&lt;th width="30%"&gt;Company&lt;/th&gt; </w:t>
      </w:r>
    </w:p>
    <w:p w14:paraId="248DC929">
      <w:pPr>
        <w:pStyle w:val="11"/>
        <w:keepNext w:val="0"/>
        <w:keepLines w:val="0"/>
        <w:widowControl/>
        <w:suppressLineNumbers w:val="0"/>
      </w:pPr>
      <w:r>
        <w:t xml:space="preserve">&lt;td th:text="${job.company}"&gt;&lt;/td&gt; </w:t>
      </w:r>
    </w:p>
    <w:p w14:paraId="67D63C5A">
      <w:pPr>
        <w:pStyle w:val="11"/>
        <w:keepNext w:val="0"/>
        <w:keepLines w:val="0"/>
        <w:widowControl/>
        <w:suppressLineNumbers w:val="0"/>
      </w:pPr>
      <w:r>
        <w:t xml:space="preserve">&lt;/tr&gt; </w:t>
      </w:r>
    </w:p>
    <w:p w14:paraId="7D98B3E5">
      <w:pPr>
        <w:pStyle w:val="11"/>
        <w:keepNext w:val="0"/>
        <w:keepLines w:val="0"/>
        <w:widowControl/>
        <w:suppressLineNumbers w:val="0"/>
      </w:pPr>
      <w:r>
        <w:t xml:space="preserve">&lt;tr&gt; </w:t>
      </w:r>
    </w:p>
    <w:p w14:paraId="4D587D21">
      <w:pPr>
        <w:pStyle w:val="11"/>
        <w:keepNext w:val="0"/>
        <w:keepLines w:val="0"/>
        <w:widowControl/>
        <w:suppressLineNumbers w:val="0"/>
      </w:pPr>
      <w:r>
        <w:t xml:space="preserve">&lt;th&gt;Location&lt;/th&gt; </w:t>
      </w:r>
    </w:p>
    <w:p w14:paraId="197F9A71">
      <w:pPr>
        <w:pStyle w:val="11"/>
        <w:keepNext w:val="0"/>
        <w:keepLines w:val="0"/>
        <w:widowControl/>
        <w:suppressLineNumbers w:val="0"/>
      </w:pPr>
      <w:r>
        <w:t xml:space="preserve">&lt;td th:text="${job.location}"&gt;&lt;/td&gt; </w:t>
      </w:r>
    </w:p>
    <w:p w14:paraId="3FD64E0E">
      <w:pPr>
        <w:pStyle w:val="11"/>
        <w:keepNext w:val="0"/>
        <w:keepLines w:val="0"/>
        <w:widowControl/>
        <w:suppressLineNumbers w:val="0"/>
      </w:pPr>
      <w:r>
        <w:t xml:space="preserve">&lt;/tr&gt; </w:t>
      </w:r>
    </w:p>
    <w:p w14:paraId="69814AAC">
      <w:pPr>
        <w:pStyle w:val="11"/>
        <w:keepNext w:val="0"/>
        <w:keepLines w:val="0"/>
        <w:widowControl/>
        <w:suppressLineNumbers w:val="0"/>
      </w:pPr>
      <w:r>
        <w:t xml:space="preserve">&lt;tr&gt; </w:t>
      </w:r>
    </w:p>
    <w:p w14:paraId="31018692">
      <w:pPr>
        <w:pStyle w:val="11"/>
        <w:keepNext w:val="0"/>
        <w:keepLines w:val="0"/>
        <w:widowControl/>
        <w:suppressLineNumbers w:val="0"/>
      </w:pPr>
      <w:r>
        <w:t xml:space="preserve">&lt;th&gt;Salary&lt;/th&gt; </w:t>
      </w:r>
    </w:p>
    <w:p w14:paraId="0F163C5C">
      <w:pPr>
        <w:pStyle w:val="11"/>
        <w:keepNext w:val="0"/>
        <w:keepLines w:val="0"/>
        <w:widowControl/>
        <w:suppressLineNumbers w:val="0"/>
      </w:pPr>
      <w:r>
        <w:t xml:space="preserve">&lt;td th:text="${job.salary}"&gt;&lt;/td&gt; </w:t>
      </w:r>
    </w:p>
    <w:p w14:paraId="12F916AA">
      <w:pPr>
        <w:pStyle w:val="11"/>
        <w:keepNext w:val="0"/>
        <w:keepLines w:val="0"/>
        <w:widowControl/>
        <w:suppressLineNumbers w:val="0"/>
      </w:pPr>
      <w:r>
        <w:t xml:space="preserve">&lt;/tr&gt; </w:t>
      </w:r>
    </w:p>
    <w:p w14:paraId="436872CA">
      <w:pPr>
        <w:pStyle w:val="11"/>
        <w:keepNext w:val="0"/>
        <w:keepLines w:val="0"/>
        <w:widowControl/>
        <w:suppressLineNumbers w:val="0"/>
      </w:pPr>
      <w:r>
        <w:t xml:space="preserve">&lt;tr&gt; </w:t>
      </w:r>
    </w:p>
    <w:p w14:paraId="3BD62C0E">
      <w:pPr>
        <w:pStyle w:val="11"/>
        <w:keepNext w:val="0"/>
        <w:keepLines w:val="0"/>
        <w:widowControl/>
        <w:suppressLineNumbers w:val="0"/>
      </w:pPr>
      <w:r>
        <w:t xml:space="preserve">&lt;th&gt;Experience Required&lt;/th&gt; </w:t>
      </w:r>
    </w:p>
    <w:p w14:paraId="469BD927">
      <w:pPr>
        <w:pStyle w:val="11"/>
        <w:keepNext w:val="0"/>
        <w:keepLines w:val="0"/>
        <w:widowControl/>
        <w:suppressLineNumbers w:val="0"/>
      </w:pPr>
      <w:r>
        <w:t xml:space="preserve">&lt;td th:text="${job.experience}"&gt;&lt;/td&gt; </w:t>
      </w:r>
    </w:p>
    <w:p w14:paraId="6FD8601C">
      <w:pPr>
        <w:pStyle w:val="11"/>
        <w:keepNext w:val="0"/>
        <w:keepLines w:val="0"/>
        <w:widowControl/>
        <w:suppressLineNumbers w:val="0"/>
      </w:pPr>
      <w:r>
        <w:t xml:space="preserve">&lt;/tr&gt; </w:t>
      </w:r>
    </w:p>
    <w:p w14:paraId="3A77DF1E">
      <w:pPr>
        <w:pStyle w:val="11"/>
        <w:keepNext w:val="0"/>
        <w:keepLines w:val="0"/>
        <w:widowControl/>
        <w:suppressLineNumbers w:val="0"/>
      </w:pPr>
      <w:r>
        <w:t xml:space="preserve">&lt;tr&gt; </w:t>
      </w:r>
    </w:p>
    <w:p w14:paraId="41BA9E84">
      <w:pPr>
        <w:pStyle w:val="11"/>
        <w:keepNext w:val="0"/>
        <w:keepLines w:val="0"/>
        <w:widowControl/>
        <w:suppressLineNumbers w:val="0"/>
      </w:pPr>
      <w:r>
        <w:t xml:space="preserve">&lt;th&gt;Education&lt;/th&gt; </w:t>
      </w:r>
    </w:p>
    <w:p w14:paraId="006A17B8">
      <w:pPr>
        <w:pStyle w:val="11"/>
        <w:keepNext w:val="0"/>
        <w:keepLines w:val="0"/>
        <w:widowControl/>
        <w:suppressLineNumbers w:val="0"/>
      </w:pPr>
      <w:r>
        <w:t xml:space="preserve">&lt;td th:text="${job.education}"&gt;&lt;/td&gt; </w:t>
      </w:r>
    </w:p>
    <w:p w14:paraId="4C317DE6">
      <w:pPr>
        <w:pStyle w:val="11"/>
        <w:keepNext w:val="0"/>
        <w:keepLines w:val="0"/>
        <w:widowControl/>
        <w:suppressLineNumbers w:val="0"/>
      </w:pPr>
      <w:r>
        <w:t xml:space="preserve">&lt;/tr&gt; </w:t>
      </w:r>
    </w:p>
    <w:p w14:paraId="2CAD64C1">
      <w:pPr>
        <w:pStyle w:val="11"/>
        <w:keepNext w:val="0"/>
        <w:keepLines w:val="0"/>
        <w:widowControl/>
        <w:suppressLineNumbers w:val="0"/>
      </w:pPr>
      <w:r>
        <w:t xml:space="preserve">&lt;tr&gt; </w:t>
      </w:r>
    </w:p>
    <w:p w14:paraId="0FBAB59D">
      <w:pPr>
        <w:pStyle w:val="11"/>
        <w:keepNext w:val="0"/>
        <w:keepLines w:val="0"/>
        <w:widowControl/>
        <w:suppressLineNumbers w:val="0"/>
      </w:pPr>
      <w:r>
        <w:t xml:space="preserve">&lt;th&gt;Required Skills&lt;/th&gt; </w:t>
      </w:r>
    </w:p>
    <w:p w14:paraId="625FBDF3">
      <w:pPr>
        <w:pStyle w:val="11"/>
        <w:keepNext w:val="0"/>
        <w:keepLines w:val="0"/>
        <w:widowControl/>
        <w:suppressLineNumbers w:val="0"/>
      </w:pPr>
      <w:r>
        <w:t xml:space="preserve">&lt;td th:text="${job.skills}"&gt;&lt;/td&gt; </w:t>
      </w:r>
    </w:p>
    <w:p w14:paraId="08A33120">
      <w:pPr>
        <w:pStyle w:val="11"/>
        <w:keepNext w:val="0"/>
        <w:keepLines w:val="0"/>
        <w:widowControl/>
        <w:suppressLineNumbers w:val="0"/>
      </w:pPr>
      <w:r>
        <w:t xml:space="preserve">&lt;/tr&gt; </w:t>
      </w:r>
    </w:p>
    <w:p w14:paraId="34BF4427">
      <w:pPr>
        <w:pStyle w:val="11"/>
        <w:keepNext w:val="0"/>
        <w:keepLines w:val="0"/>
        <w:widowControl/>
        <w:suppressLineNumbers w:val="0"/>
      </w:pPr>
      <w:r>
        <w:t xml:space="preserve">&lt;tr&gt; </w:t>
      </w:r>
    </w:p>
    <w:p w14:paraId="015A26CC">
      <w:pPr>
        <w:pStyle w:val="11"/>
        <w:keepNext w:val="0"/>
        <w:keepLines w:val="0"/>
        <w:widowControl/>
        <w:suppressLineNumbers w:val="0"/>
      </w:pPr>
      <w:r>
        <w:t xml:space="preserve">&lt;th&gt;No. of Vacancies&lt;/th&gt; </w:t>
      </w:r>
    </w:p>
    <w:p w14:paraId="685A9202">
      <w:pPr>
        <w:pStyle w:val="11"/>
        <w:keepNext w:val="0"/>
        <w:keepLines w:val="0"/>
        <w:widowControl/>
        <w:suppressLineNumbers w:val="0"/>
      </w:pPr>
      <w:r>
        <w:t xml:space="preserve">&lt;td th:text="${job.vacancies}"&gt;&lt;/td&gt; </w:t>
      </w:r>
    </w:p>
    <w:p w14:paraId="328675DB">
      <w:pPr>
        <w:pStyle w:val="11"/>
        <w:keepNext w:val="0"/>
        <w:keepLines w:val="0"/>
        <w:widowControl/>
        <w:suppressLineNumbers w:val="0"/>
      </w:pPr>
      <w:r>
        <w:t xml:space="preserve">&lt;/tr&gt; </w:t>
      </w:r>
    </w:p>
    <w:p w14:paraId="6990173E">
      <w:pPr>
        <w:pStyle w:val="11"/>
        <w:keepNext w:val="0"/>
        <w:keepLines w:val="0"/>
        <w:widowControl/>
        <w:suppressLineNumbers w:val="0"/>
      </w:pPr>
      <w:r>
        <w:t xml:space="preserve">&lt;tr&gt; </w:t>
      </w:r>
    </w:p>
    <w:p w14:paraId="5D5F5780">
      <w:pPr>
        <w:pStyle w:val="11"/>
        <w:keepNext w:val="0"/>
        <w:keepLines w:val="0"/>
        <w:widowControl/>
        <w:suppressLineNumbers w:val="0"/>
      </w:pPr>
      <w:r>
        <w:t xml:space="preserve">&lt;th&gt;Employment Type&lt;/th&gt; </w:t>
      </w:r>
    </w:p>
    <w:p w14:paraId="1A4D3C79">
      <w:pPr>
        <w:pStyle w:val="11"/>
        <w:keepNext w:val="0"/>
        <w:keepLines w:val="0"/>
        <w:widowControl/>
        <w:suppressLineNumbers w:val="0"/>
      </w:pPr>
      <w:r>
        <w:t xml:space="preserve">&lt;td th:text="${job.employmentType}"&gt;&lt;/td&gt; </w:t>
      </w:r>
    </w:p>
    <w:p w14:paraId="27EC587F">
      <w:pPr>
        <w:pStyle w:val="11"/>
        <w:keepNext w:val="0"/>
        <w:keepLines w:val="0"/>
        <w:widowControl/>
        <w:suppressLineNumbers w:val="0"/>
      </w:pPr>
      <w:r>
        <w:t xml:space="preserve">&lt;/tr&gt; </w:t>
      </w:r>
    </w:p>
    <w:p w14:paraId="07DFF855">
      <w:pPr>
        <w:pStyle w:val="11"/>
        <w:keepNext w:val="0"/>
        <w:keepLines w:val="0"/>
        <w:widowControl/>
        <w:suppressLineNumbers w:val="0"/>
      </w:pPr>
      <w:r>
        <w:t xml:space="preserve">&lt;tr&gt; </w:t>
      </w:r>
    </w:p>
    <w:p w14:paraId="11B9814F">
      <w:pPr>
        <w:pStyle w:val="11"/>
        <w:keepNext w:val="0"/>
        <w:keepLines w:val="0"/>
        <w:widowControl/>
        <w:suppressLineNumbers w:val="0"/>
      </w:pPr>
      <w:r>
        <w:t xml:space="preserve">&lt;th&gt;Application Deadline&lt;/th&gt; </w:t>
      </w:r>
    </w:p>
    <w:p w14:paraId="5AD46509">
      <w:pPr>
        <w:pStyle w:val="11"/>
        <w:keepNext w:val="0"/>
        <w:keepLines w:val="0"/>
        <w:widowControl/>
        <w:suppressLineNumbers w:val="0"/>
      </w:pPr>
      <w:r>
        <w:t xml:space="preserve">&lt;td th:text="${job.applicationDeadline}"&gt;&lt;/td&gt; </w:t>
      </w:r>
    </w:p>
    <w:p w14:paraId="48B91E8F">
      <w:pPr>
        <w:pStyle w:val="11"/>
        <w:keepNext w:val="0"/>
        <w:keepLines w:val="0"/>
        <w:widowControl/>
        <w:suppressLineNumbers w:val="0"/>
      </w:pPr>
      <w:r>
        <w:t xml:space="preserve">&lt;/tr&gt; </w:t>
      </w:r>
    </w:p>
    <w:p w14:paraId="5F3CDC25">
      <w:pPr>
        <w:pStyle w:val="11"/>
        <w:keepNext w:val="0"/>
        <w:keepLines w:val="0"/>
        <w:widowControl/>
        <w:suppressLineNumbers w:val="0"/>
      </w:pPr>
      <w:r>
        <w:t xml:space="preserve">&lt;tr&gt; </w:t>
      </w:r>
    </w:p>
    <w:p w14:paraId="44FA91E3">
      <w:pPr>
        <w:pStyle w:val="11"/>
        <w:keepNext w:val="0"/>
        <w:keepLines w:val="0"/>
        <w:widowControl/>
        <w:suppressLineNumbers w:val="0"/>
      </w:pPr>
      <w:r>
        <w:t xml:space="preserve">&lt;th&gt;Category&lt;/th&gt; </w:t>
      </w:r>
    </w:p>
    <w:p w14:paraId="73FEB911">
      <w:pPr>
        <w:pStyle w:val="11"/>
        <w:keepNext w:val="0"/>
        <w:keepLines w:val="0"/>
        <w:widowControl/>
        <w:suppressLineNumbers w:val="0"/>
      </w:pPr>
      <w:r>
        <w:t xml:space="preserve">&lt;td th:text="${job.category != null ? job.category.name : 'Not Available'}"&gt;&lt;/td&gt; </w:t>
      </w:r>
    </w:p>
    <w:p w14:paraId="0731FFEA">
      <w:pPr>
        <w:pStyle w:val="11"/>
        <w:keepNext w:val="0"/>
        <w:keepLines w:val="0"/>
        <w:widowControl/>
        <w:suppressLineNumbers w:val="0"/>
      </w:pPr>
      <w:r>
        <w:t xml:space="preserve">&lt;/tr&gt; </w:t>
      </w:r>
    </w:p>
    <w:p w14:paraId="5F9DE1AF">
      <w:pPr>
        <w:pStyle w:val="11"/>
        <w:keepNext w:val="0"/>
        <w:keepLines w:val="0"/>
        <w:widowControl/>
        <w:suppressLineNumbers w:val="0"/>
      </w:pPr>
      <w:r>
        <w:t xml:space="preserve">&lt;/table&gt; </w:t>
      </w:r>
    </w:p>
    <w:p w14:paraId="1B5F9BB5">
      <w:pPr>
        <w:pStyle w:val="11"/>
        <w:keepNext w:val="0"/>
        <w:keepLines w:val="0"/>
        <w:widowControl/>
        <w:suppressLineNumbers w:val="0"/>
      </w:pPr>
      <w:r>
        <w:t xml:space="preserve">&lt;h4 class="mt-4"&gt;Job Description&lt;/h4&gt; </w:t>
      </w:r>
    </w:p>
    <w:p w14:paraId="726FD88E">
      <w:pPr>
        <w:pStyle w:val="11"/>
        <w:keepNext w:val="0"/>
        <w:keepLines w:val="0"/>
        <w:widowControl/>
        <w:suppressLineNumbers w:val="0"/>
      </w:pPr>
      <w:r>
        <w:t xml:space="preserve">&lt;p th:text="${job.description}"&gt;&lt;/p&gt; </w:t>
      </w:r>
    </w:p>
    <w:p w14:paraId="6080E829">
      <w:pPr>
        <w:pStyle w:val="11"/>
        <w:keepNext w:val="0"/>
        <w:keepLines w:val="0"/>
        <w:widowControl/>
        <w:suppressLineNumbers w:val="0"/>
      </w:pPr>
      <w:r>
        <w:t xml:space="preserve">&lt;hr&gt; </w:t>
      </w:r>
    </w:p>
    <w:p w14:paraId="4EC93EC4">
      <w:pPr>
        <w:pStyle w:val="11"/>
        <w:keepNext w:val="0"/>
        <w:keepLines w:val="0"/>
        <w:widowControl/>
        <w:suppressLineNumbers w:val="0"/>
      </w:pPr>
      <w:r>
        <w:t xml:space="preserve">&lt;div class="mt-4"&gt; </w:t>
      </w:r>
    </w:p>
    <w:p w14:paraId="20AE4FD6">
      <w:pPr>
        <w:pStyle w:val="11"/>
        <w:keepNext w:val="0"/>
        <w:keepLines w:val="0"/>
        <w:widowControl/>
        <w:suppressLineNumbers w:val="0"/>
      </w:pPr>
      <w:r>
        <w:t xml:space="preserve">&lt;a th:href="@{'/apply/' + ${job.id}}" </w:t>
      </w:r>
    </w:p>
    <w:p w14:paraId="1C92413B">
      <w:pPr>
        <w:pStyle w:val="11"/>
        <w:keepNext w:val="0"/>
        <w:keepLines w:val="0"/>
        <w:widowControl/>
        <w:suppressLineNumbers w:val="0"/>
      </w:pPr>
      <w:r>
        <w:t xml:space="preserve">class="btn btn-success"&gt; </w:t>
      </w:r>
    </w:p>
    <w:p w14:paraId="3565716F">
      <w:pPr>
        <w:pStyle w:val="11"/>
        <w:keepNext w:val="0"/>
        <w:keepLines w:val="0"/>
        <w:widowControl/>
        <w:suppressLineNumbers w:val="0"/>
      </w:pPr>
      <w:r>
        <w:t xml:space="preserve">Apply Job </w:t>
      </w:r>
    </w:p>
    <w:p w14:paraId="4B5DBBD7">
      <w:pPr>
        <w:pStyle w:val="11"/>
        <w:keepNext w:val="0"/>
        <w:keepLines w:val="0"/>
        <w:widowControl/>
        <w:suppressLineNumbers w:val="0"/>
      </w:pPr>
      <w:r>
        <w:t xml:space="preserve">&lt;/a&gt; </w:t>
      </w:r>
    </w:p>
    <w:p w14:paraId="5378F8E7">
      <w:pPr>
        <w:pStyle w:val="11"/>
        <w:keepNext w:val="0"/>
        <w:keepLines w:val="0"/>
        <w:widowControl/>
        <w:suppressLineNumbers w:val="0"/>
      </w:pPr>
      <w:r>
        <w:t xml:space="preserve">&lt;a th:href="@{'/save-job/' + ${job.id}}" </w:t>
      </w:r>
    </w:p>
    <w:p w14:paraId="0615C774">
      <w:pPr>
        <w:pStyle w:val="11"/>
        <w:keepNext w:val="0"/>
        <w:keepLines w:val="0"/>
        <w:widowControl/>
        <w:suppressLineNumbers w:val="0"/>
      </w:pPr>
      <w:r>
        <w:t xml:space="preserve">class="btn btn-warning"&gt; </w:t>
      </w:r>
    </w:p>
    <w:p w14:paraId="46F89BA9">
      <w:pPr>
        <w:pStyle w:val="11"/>
        <w:keepNext w:val="0"/>
        <w:keepLines w:val="0"/>
        <w:widowControl/>
        <w:suppressLineNumbers w:val="0"/>
      </w:pPr>
      <w:r>
        <w:t xml:space="preserve">Save Job </w:t>
      </w:r>
    </w:p>
    <w:p w14:paraId="1A6634F6">
      <w:pPr>
        <w:pStyle w:val="11"/>
        <w:keepNext w:val="0"/>
        <w:keepLines w:val="0"/>
        <w:widowControl/>
        <w:suppressLineNumbers w:val="0"/>
      </w:pPr>
      <w:r>
        <w:t xml:space="preserve">&lt;/a&gt; </w:t>
      </w:r>
    </w:p>
    <w:p w14:paraId="0D3BD7BC">
      <w:pPr>
        <w:pStyle w:val="11"/>
        <w:keepNext w:val="0"/>
        <w:keepLines w:val="0"/>
        <w:widowControl/>
        <w:suppressLineNumbers w:val="0"/>
      </w:pPr>
      <w:r>
        <w:t xml:space="preserve">&lt;a th:href="@{/jobs}" </w:t>
      </w:r>
    </w:p>
    <w:p w14:paraId="6EA724D4">
      <w:pPr>
        <w:pStyle w:val="11"/>
        <w:keepNext w:val="0"/>
        <w:keepLines w:val="0"/>
        <w:widowControl/>
        <w:suppressLineNumbers w:val="0"/>
      </w:pPr>
      <w:r>
        <w:t xml:space="preserve">class="btn btn-secondary"&gt; </w:t>
      </w:r>
    </w:p>
    <w:p w14:paraId="10C80665">
      <w:pPr>
        <w:pStyle w:val="11"/>
        <w:keepNext w:val="0"/>
        <w:keepLines w:val="0"/>
        <w:widowControl/>
        <w:suppressLineNumbers w:val="0"/>
      </w:pPr>
      <w:r>
        <w:t xml:space="preserve">Back </w:t>
      </w:r>
    </w:p>
    <w:p w14:paraId="74DDA6BB">
      <w:pPr>
        <w:pStyle w:val="11"/>
        <w:keepNext w:val="0"/>
        <w:keepLines w:val="0"/>
        <w:widowControl/>
        <w:suppressLineNumbers w:val="0"/>
      </w:pPr>
      <w:r>
        <w:t xml:space="preserve">&lt;/a&gt; </w:t>
      </w:r>
    </w:p>
    <w:p w14:paraId="1B79BB3B">
      <w:pPr>
        <w:pStyle w:val="11"/>
        <w:keepNext w:val="0"/>
        <w:keepLines w:val="0"/>
        <w:widowControl/>
        <w:suppressLineNumbers w:val="0"/>
      </w:pPr>
      <w:r>
        <w:t xml:space="preserve">&lt;/div&gt; </w:t>
      </w:r>
    </w:p>
    <w:p w14:paraId="2FA217A1">
      <w:pPr>
        <w:pStyle w:val="11"/>
        <w:keepNext w:val="0"/>
        <w:keepLines w:val="0"/>
        <w:widowControl/>
        <w:suppressLineNumbers w:val="0"/>
      </w:pPr>
      <w:r>
        <w:t xml:space="preserve">&lt;/div&gt; </w:t>
      </w:r>
    </w:p>
    <w:p w14:paraId="3E73C8BD">
      <w:pPr>
        <w:pStyle w:val="11"/>
        <w:keepNext w:val="0"/>
        <w:keepLines w:val="0"/>
        <w:widowControl/>
        <w:suppressLineNumbers w:val="0"/>
      </w:pPr>
      <w:r>
        <w:t xml:space="preserve">&lt;/div&gt; </w:t>
      </w:r>
    </w:p>
    <w:p w14:paraId="683B6348">
      <w:pPr>
        <w:pStyle w:val="11"/>
        <w:keepNext w:val="0"/>
        <w:keepLines w:val="0"/>
        <w:widowControl/>
        <w:suppressLineNumbers w:val="0"/>
      </w:pPr>
      <w:r>
        <w:t xml:space="preserve">&lt;/div&gt; </w:t>
      </w:r>
    </w:p>
    <w:p w14:paraId="6C26E5CD">
      <w:pPr>
        <w:pStyle w:val="11"/>
        <w:keepNext w:val="0"/>
        <w:keepLines w:val="0"/>
        <w:widowControl/>
        <w:suppressLineNumbers w:val="0"/>
      </w:pPr>
      <w:r>
        <w:t xml:space="preserve">&lt;/body&gt; </w:t>
      </w:r>
    </w:p>
    <w:p w14:paraId="4C484F0A">
      <w:pPr>
        <w:pStyle w:val="11"/>
        <w:keepNext w:val="0"/>
        <w:keepLines w:val="0"/>
        <w:widowControl/>
        <w:suppressLineNumbers w:val="0"/>
      </w:pPr>
      <w:r>
        <w:t>&lt;/html&gt;</w:t>
      </w:r>
    </w:p>
    <w:p w14:paraId="43D9A7D3">
      <w:pPr>
        <w:pStyle w:val="11"/>
        <w:keepNext w:val="0"/>
        <w:keepLines w:val="0"/>
        <w:widowControl/>
        <w:suppressLineNumbers w:val="0"/>
        <w:rPr>
          <w:rFonts w:hint="default"/>
          <w:b/>
          <w:bCs/>
          <w:lang w:val="en-US"/>
        </w:rPr>
      </w:pPr>
      <w:r>
        <w:rPr>
          <w:rFonts w:hint="default"/>
          <w:b/>
          <w:bCs/>
          <w:lang w:val="en-US"/>
        </w:rPr>
        <w:t>Manage-jobs.html</w:t>
      </w:r>
    </w:p>
    <w:p w14:paraId="7BC5845F">
      <w:pPr>
        <w:pStyle w:val="1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D5B778"/>
          <w:sz w:val="19"/>
          <w:szCs w:val="19"/>
          <w:shd w:val="clear" w:fill="191A1C"/>
        </w:rPr>
        <w:t xml:space="preserve">&lt;!DOCTYPE </w:t>
      </w:r>
      <w:r>
        <w:rPr>
          <w:rFonts w:hint="default" w:ascii="monospace" w:hAnsi="monospace" w:eastAsia="monospace" w:cs="monospace"/>
          <w:color w:val="BABABA"/>
          <w:sz w:val="19"/>
          <w:szCs w:val="19"/>
          <w:shd w:val="clear" w:fill="191A1C"/>
        </w:rPr>
        <w:t>html</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&lt;html </w:t>
      </w:r>
      <w:r>
        <w:rPr>
          <w:rFonts w:hint="default" w:ascii="monospace" w:hAnsi="monospace" w:eastAsia="monospace" w:cs="monospace"/>
          <w:color w:val="BABABA"/>
          <w:sz w:val="19"/>
          <w:szCs w:val="19"/>
          <w:shd w:val="clear" w:fill="191A1C"/>
        </w:rPr>
        <w:t>xmlns:</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6AAB73"/>
          <w:sz w:val="19"/>
          <w:szCs w:val="19"/>
          <w:shd w:val="clear" w:fill="191A1C"/>
        </w:rPr>
        <w:t>="http://www.thymeleaf.org"</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&lt;meta </w:t>
      </w:r>
      <w:r>
        <w:rPr>
          <w:rFonts w:hint="default" w:ascii="monospace" w:hAnsi="monospace" w:eastAsia="monospace" w:cs="monospace"/>
          <w:color w:val="BABABA"/>
          <w:sz w:val="19"/>
          <w:szCs w:val="19"/>
          <w:shd w:val="clear" w:fill="191A1C"/>
        </w:rPr>
        <w:t>charset</w:t>
      </w:r>
      <w:r>
        <w:rPr>
          <w:rFonts w:hint="default" w:ascii="monospace" w:hAnsi="monospace" w:eastAsia="monospace" w:cs="monospace"/>
          <w:color w:val="6AAB73"/>
          <w:sz w:val="19"/>
          <w:szCs w:val="19"/>
          <w:shd w:val="clear" w:fill="191A1C"/>
        </w:rPr>
        <w:t>="UTF-8"</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&lt;title&gt;</w:t>
      </w:r>
      <w:r>
        <w:rPr>
          <w:rFonts w:hint="default" w:ascii="monospace" w:hAnsi="monospace" w:eastAsia="monospace" w:cs="monospace"/>
          <w:color w:val="BCBEC4"/>
          <w:sz w:val="19"/>
          <w:szCs w:val="19"/>
          <w:shd w:val="clear" w:fill="191A1C"/>
        </w:rPr>
        <w:t>Manage Jobs</w:t>
      </w:r>
      <w:r>
        <w:rPr>
          <w:rFonts w:hint="default" w:ascii="monospace" w:hAnsi="monospace" w:eastAsia="monospace" w:cs="monospace"/>
          <w:color w:val="D5B778"/>
          <w:sz w:val="19"/>
          <w:szCs w:val="19"/>
          <w:shd w:val="clear" w:fill="191A1C"/>
        </w:rPr>
        <w:t>&lt;/title&gt;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&lt;link </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 xml:space="preserve">="https://cdn.jsdelivr.net/npm/bootstrap@5.3.3/dist/css/bootstrap.min.css" </w:t>
      </w:r>
      <w:r>
        <w:rPr>
          <w:rFonts w:hint="default" w:ascii="monospace" w:hAnsi="monospace" w:eastAsia="monospace" w:cs="monospace"/>
          <w:color w:val="BABABA"/>
          <w:sz w:val="19"/>
          <w:szCs w:val="19"/>
          <w:shd w:val="clear" w:fill="191A1C"/>
        </w:rPr>
        <w:t>rel</w:t>
      </w:r>
      <w:r>
        <w:rPr>
          <w:rFonts w:hint="default" w:ascii="monospace" w:hAnsi="monospace" w:eastAsia="monospace" w:cs="monospace"/>
          <w:color w:val="6AAB73"/>
          <w:sz w:val="19"/>
          <w:szCs w:val="19"/>
          <w:shd w:val="clear" w:fill="191A1C"/>
        </w:rPr>
        <w:t>="stylesheet"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&lt;body&gt;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&lt;div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="container mt-5"</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&lt;h2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="mb-4"</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BCBEC4"/>
          <w:sz w:val="19"/>
          <w:szCs w:val="19"/>
          <w:shd w:val="clear" w:fill="191A1C"/>
        </w:rPr>
        <w:t>Manage Jobs</w:t>
      </w:r>
      <w:r>
        <w:rPr>
          <w:rFonts w:hint="default" w:ascii="monospace" w:hAnsi="monospace" w:eastAsia="monospace" w:cs="monospace"/>
          <w:color w:val="D5B778"/>
          <w:sz w:val="19"/>
          <w:szCs w:val="19"/>
          <w:shd w:val="clear" w:fill="191A1C"/>
        </w:rPr>
        <w:t>&lt;/h2&gt;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&lt;table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="table table-bordered table-hover shadow"</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&lt;thead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="table-dark"</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Job Title</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Company</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Location</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Salary</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Experience</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Vacancies</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&lt;th&gt;</w:t>
      </w:r>
      <w:r>
        <w:rPr>
          <w:rFonts w:hint="default" w:ascii="monospace" w:hAnsi="monospace" w:eastAsia="monospace" w:cs="monospace"/>
          <w:color w:val="BCBEC4"/>
          <w:sz w:val="19"/>
          <w:szCs w:val="19"/>
          <w:shd w:val="clear" w:fill="191A1C"/>
        </w:rPr>
        <w:t>Action</w:t>
      </w:r>
      <w:r>
        <w:rPr>
          <w:rFonts w:hint="default" w:ascii="monospace" w:hAnsi="monospace" w:eastAsia="monospace" w:cs="monospace"/>
          <w:color w:val="D5B778"/>
          <w:sz w:val="19"/>
          <w:szCs w:val="19"/>
          <w:shd w:val="clear" w:fill="191A1C"/>
        </w:rPr>
        <w:t>&lt;/th&gt;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&lt;/thead&gt;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:if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${#lists.isEmpty(jobs)}</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BABABA"/>
          <w:sz w:val="19"/>
          <w:szCs w:val="19"/>
          <w:shd w:val="clear" w:fill="191A1C"/>
        </w:rPr>
        <w:t>colspan</w:t>
      </w:r>
      <w:r>
        <w:rPr>
          <w:rFonts w:hint="default" w:ascii="monospace" w:hAnsi="monospace" w:eastAsia="monospace" w:cs="monospace"/>
          <w:color w:val="6AAB73"/>
          <w:sz w:val="19"/>
          <w:szCs w:val="19"/>
          <w:shd w:val="clear" w:fill="191A1C"/>
        </w:rPr>
        <w:t xml:space="preserve">="7"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="text-center"</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No Jobs Available</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:each</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 : ${jobs}</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${job.title}</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${job.company}</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${job.location}</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${job.salary}</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${job.experience}</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:text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${job.vacancies}</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@{'/recruiter/edit-job/' + ${job.id}}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btn-warning btn-sm"</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Edit</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@{'/recruiter/delete-job/' + ${job.id}}</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btn-danger btn-sm"</w:t>
      </w:r>
      <w:r>
        <w:rPr>
          <w:rFonts w:hint="default" w:ascii="monospace" w:hAnsi="monospace" w:eastAsia="monospace" w:cs="monospace"/>
          <w:color w:val="6AAB73"/>
          <w:sz w:val="19"/>
          <w:szCs w:val="19"/>
          <w:shd w:val="clear" w:fill="191A1C"/>
        </w:rPr>
        <w:br w:type="textWrapping"/>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onclick</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CF8E6D"/>
          <w:sz w:val="19"/>
          <w:szCs w:val="19"/>
          <w:shd w:val="clear" w:fill="191A1C"/>
        </w:rPr>
        <w:t xml:space="preserve">return </w:t>
      </w:r>
      <w:r>
        <w:rPr>
          <w:rFonts w:hint="default" w:ascii="monospace" w:hAnsi="monospace" w:eastAsia="monospace" w:cs="monospace"/>
          <w:color w:val="56A8F5"/>
          <w:sz w:val="19"/>
          <w:szCs w:val="19"/>
          <w:shd w:val="clear" w:fill="191A1C"/>
        </w:rPr>
        <w:t>confirm</w:t>
      </w:r>
      <w:r>
        <w:rPr>
          <w:rFonts w:hint="default" w:ascii="monospace" w:hAnsi="monospace" w:eastAsia="monospace" w:cs="monospace"/>
          <w:color w:val="BCBEC4"/>
          <w:sz w:val="19"/>
          <w:szCs w:val="19"/>
          <w:shd w:val="clear" w:fill="191A1C"/>
        </w:rPr>
        <w:t>(</w:t>
      </w:r>
      <w:r>
        <w:rPr>
          <w:rFonts w:hint="default" w:ascii="monospace" w:hAnsi="monospace" w:eastAsia="monospace" w:cs="monospace"/>
          <w:color w:val="6AAB73"/>
          <w:sz w:val="19"/>
          <w:szCs w:val="19"/>
          <w:shd w:val="clear" w:fill="191A1C"/>
        </w:rPr>
        <w:t>'Delete this job?'</w:t>
      </w:r>
      <w:r>
        <w:rPr>
          <w:rFonts w:hint="default" w:ascii="monospace" w:hAnsi="monospace" w:eastAsia="monospace" w:cs="monospace"/>
          <w:color w:val="BCBEC4"/>
          <w:sz w:val="19"/>
          <w:szCs w:val="19"/>
          <w:shd w:val="clear" w:fill="191A1C"/>
        </w:rPr>
        <w:t>);</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Delete</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&lt;/td&gt;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&lt;/tr&gt;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&lt;/tbody&gt;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&lt;/table&gt;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&lt;a </w:t>
      </w:r>
      <w:r>
        <w:rPr>
          <w:rFonts w:hint="default" w:ascii="monospace" w:hAnsi="monospace" w:eastAsia="monospace" w:cs="monospace"/>
          <w:color w:val="C77DBB"/>
          <w:sz w:val="19"/>
          <w:szCs w:val="19"/>
          <w:shd w:val="clear" w:fill="191A1C"/>
        </w:rPr>
        <w:t>th</w:t>
      </w:r>
      <w:r>
        <w:rPr>
          <w:rFonts w:hint="default" w:ascii="monospace" w:hAnsi="monospace" w:eastAsia="monospace" w:cs="monospace"/>
          <w:color w:val="BABABA"/>
          <w:sz w:val="19"/>
          <w:szCs w:val="19"/>
          <w:shd w:val="clear" w:fill="191A1C"/>
        </w:rPr>
        <w:t>:href</w:t>
      </w:r>
      <w:r>
        <w:rPr>
          <w:rFonts w:hint="default" w:ascii="monospace" w:hAnsi="monospace" w:eastAsia="monospace" w:cs="monospace"/>
          <w:color w:val="6AAB73"/>
          <w:sz w:val="19"/>
          <w:szCs w:val="19"/>
          <w:shd w:val="clear" w:fill="191A1C"/>
        </w:rPr>
        <w:t>="</w:t>
      </w:r>
      <w:r>
        <w:rPr>
          <w:rFonts w:hint="default" w:ascii="monospace" w:hAnsi="monospace" w:eastAsia="monospace" w:cs="monospace"/>
          <w:color w:val="6AAB73"/>
          <w:sz w:val="19"/>
          <w:szCs w:val="19"/>
          <w:shd w:val="clear" w:fill="293C40"/>
        </w:rPr>
        <w:t>@{/recruiter/dashboard}</w:t>
      </w:r>
      <w:r>
        <w:rPr>
          <w:rFonts w:hint="default" w:ascii="monospace" w:hAnsi="monospace" w:eastAsia="monospace" w:cs="monospace"/>
          <w:color w:val="6AAB73"/>
          <w:sz w:val="19"/>
          <w:szCs w:val="19"/>
          <w:shd w:val="clear" w:fill="191A1C"/>
        </w:rPr>
        <w:t xml:space="preserve">" </w:t>
      </w:r>
      <w:r>
        <w:rPr>
          <w:rFonts w:hint="default" w:ascii="monospace" w:hAnsi="monospace" w:eastAsia="monospace" w:cs="monospace"/>
          <w:color w:val="BABABA"/>
          <w:sz w:val="19"/>
          <w:szCs w:val="19"/>
          <w:shd w:val="clear" w:fill="191A1C"/>
        </w:rPr>
        <w:t>class</w:t>
      </w:r>
      <w:r>
        <w:rPr>
          <w:rFonts w:hint="default" w:ascii="monospace" w:hAnsi="monospace" w:eastAsia="monospace" w:cs="monospace"/>
          <w:color w:val="6AAB73"/>
          <w:sz w:val="19"/>
          <w:szCs w:val="19"/>
          <w:shd w:val="clear" w:fill="191A1C"/>
        </w:rPr>
        <w:t>="btn btn-secondary"</w:t>
      </w:r>
      <w:r>
        <w:rPr>
          <w:rFonts w:hint="default" w:ascii="monospace" w:hAnsi="monospace" w:eastAsia="monospace" w:cs="monospace"/>
          <w:color w:val="D5B778"/>
          <w:sz w:val="19"/>
          <w:szCs w:val="19"/>
          <w:shd w:val="clear" w:fill="191A1C"/>
        </w:rPr>
        <w:t>&gt;</w:t>
      </w:r>
      <w:r>
        <w:rPr>
          <w:rFonts w:hint="default" w:ascii="monospace" w:hAnsi="monospace" w:eastAsia="monospace" w:cs="monospace"/>
          <w:color w:val="D5B778"/>
          <w:sz w:val="19"/>
          <w:szCs w:val="19"/>
          <w:shd w:val="clear" w:fill="191A1C"/>
        </w:rPr>
        <w:br w:type="textWrapping"/>
      </w:r>
      <w:r>
        <w:rPr>
          <w:rFonts w:hint="default" w:ascii="monospace" w:hAnsi="monospace" w:eastAsia="monospace" w:cs="monospace"/>
          <w:color w:val="D5B778"/>
          <w:sz w:val="19"/>
          <w:szCs w:val="19"/>
          <w:shd w:val="clear" w:fill="191A1C"/>
        </w:rPr>
        <w:t xml:space="preserve">        </w:t>
      </w:r>
      <w:r>
        <w:rPr>
          <w:rFonts w:hint="default" w:ascii="monospace" w:hAnsi="monospace" w:eastAsia="monospace" w:cs="monospace"/>
          <w:color w:val="BCBEC4"/>
          <w:sz w:val="19"/>
          <w:szCs w:val="19"/>
          <w:shd w:val="clear" w:fill="191A1C"/>
        </w:rPr>
        <w:t>Back</w:t>
      </w:r>
      <w:r>
        <w:rPr>
          <w:rFonts w:hint="default" w:ascii="monospace" w:hAnsi="monospace" w:eastAsia="monospace" w:cs="monospace"/>
          <w:color w:val="BCBEC4"/>
          <w:sz w:val="19"/>
          <w:szCs w:val="19"/>
          <w:shd w:val="clear" w:fill="191A1C"/>
        </w:rPr>
        <w:br w:type="textWrapping"/>
      </w:r>
      <w:r>
        <w:rPr>
          <w:rFonts w:hint="default" w:ascii="monospace" w:hAnsi="monospace" w:eastAsia="monospace" w:cs="monospace"/>
          <w:color w:val="BCBEC4"/>
          <w:sz w:val="19"/>
          <w:szCs w:val="19"/>
          <w:shd w:val="clear" w:fill="191A1C"/>
        </w:rPr>
        <w:t xml:space="preserve">    </w:t>
      </w:r>
      <w:r>
        <w:rPr>
          <w:rFonts w:hint="default" w:ascii="monospace" w:hAnsi="monospace" w:eastAsia="monospace" w:cs="monospace"/>
          <w:color w:val="D5B778"/>
          <w:sz w:val="19"/>
          <w:szCs w:val="19"/>
          <w:shd w:val="clear" w:fill="191A1C"/>
        </w:rPr>
        <w:t>&lt;/a&gt;</w:t>
      </w:r>
    </w:p>
    <w:p w14:paraId="46F088D7">
      <w:pPr>
        <w:pStyle w:val="11"/>
        <w:keepNext w:val="0"/>
        <w:keepLines w:val="0"/>
        <w:widowControl/>
        <w:suppressLineNumbers w:val="0"/>
        <w:rPr>
          <w:rFonts w:hint="default"/>
          <w:b/>
          <w:bCs/>
          <w:lang w:val="en-US"/>
        </w:rPr>
      </w:pPr>
    </w:p>
    <w:p w14:paraId="41753860">
      <w:pPr>
        <w:pStyle w:val="2"/>
        <w:numPr>
          <w:numId w:val="0"/>
        </w:numPr>
        <w:tabs>
          <w:tab w:val="left" w:pos="527"/>
        </w:tabs>
        <w:spacing w:before="66" w:after="0" w:line="240" w:lineRule="auto"/>
        <w:ind w:left="52" w:leftChars="0" w:right="0" w:rightChars="0"/>
        <w:jc w:val="left"/>
        <w:rPr>
          <w:rFonts w:hint="default"/>
          <w:lang w:val="en-US"/>
        </w:rPr>
      </w:pPr>
      <w:r>
        <w:rPr>
          <w:spacing w:val="-2"/>
        </w:rPr>
        <w:t>ScreenShots</w:t>
      </w:r>
    </w:p>
    <w:p w14:paraId="684DAE89">
      <w:pPr>
        <w:pStyle w:val="2"/>
        <w:numPr>
          <w:ilvl w:val="0"/>
          <w:numId w:val="0"/>
        </w:numPr>
        <w:tabs>
          <w:tab w:val="left" w:pos="527"/>
        </w:tabs>
        <w:spacing w:before="66" w:after="0" w:line="240" w:lineRule="auto"/>
        <w:ind w:left="52" w:leftChars="0" w:right="0" w:rightChars="0"/>
        <w:jc w:val="left"/>
        <w:rPr>
          <w:spacing w:val="-2"/>
        </w:rPr>
      </w:pPr>
    </w:p>
    <w:p w14:paraId="7936EE6B">
      <w:pPr>
        <w:pStyle w:val="2"/>
        <w:numPr>
          <w:ilvl w:val="0"/>
          <w:numId w:val="0"/>
        </w:numPr>
        <w:tabs>
          <w:tab w:val="left" w:pos="527"/>
        </w:tabs>
        <w:spacing w:before="66" w:after="0" w:line="240" w:lineRule="auto"/>
        <w:ind w:left="52" w:leftChars="0" w:right="0" w:rightChars="0"/>
        <w:jc w:val="left"/>
        <w:rPr>
          <w:rFonts w:hint="default"/>
          <w:spacing w:val="-2"/>
          <w:lang w:val="en-US"/>
        </w:rPr>
      </w:pPr>
      <w:r>
        <w:rPr>
          <w:rFonts w:hint="default"/>
          <w:spacing w:val="-2"/>
          <w:lang w:val="en-US"/>
        </w:rPr>
        <w:t>Job portal</w:t>
      </w:r>
    </w:p>
    <w:p w14:paraId="11F7FE1E">
      <w:pPr>
        <w:pStyle w:val="2"/>
        <w:numPr>
          <w:ilvl w:val="0"/>
          <w:numId w:val="0"/>
        </w:numPr>
        <w:tabs>
          <w:tab w:val="left" w:pos="527"/>
        </w:tabs>
        <w:spacing w:before="66" w:after="0" w:line="240" w:lineRule="auto"/>
        <w:ind w:left="52" w:leftChars="0" w:right="0" w:rightChars="0"/>
        <w:jc w:val="left"/>
        <w:rPr>
          <w:rFonts w:hint="default"/>
          <w:lang w:val="en-US"/>
        </w:rPr>
      </w:pPr>
    </w:p>
    <w:p w14:paraId="61607067">
      <w:pPr>
        <w:pStyle w:val="7"/>
        <w:spacing w:before="182"/>
        <w:rPr>
          <w:b/>
          <w:sz w:val="20"/>
        </w:rPr>
      </w:pPr>
      <w:r>
        <w:rPr>
          <w:rFonts w:hint="default"/>
          <w:lang w:val="en-US"/>
        </w:rPr>
        <w:t xml:space="preserve">Job </w:t>
      </w:r>
      <w:r>
        <w:drawing>
          <wp:inline distT="0" distB="0" distL="114300" distR="114300">
            <wp:extent cx="6133465" cy="3220085"/>
            <wp:effectExtent l="0" t="0" r="635"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8"/>
                    <a:stretch>
                      <a:fillRect/>
                    </a:stretch>
                  </pic:blipFill>
                  <pic:spPr>
                    <a:xfrm>
                      <a:off x="0" y="0"/>
                      <a:ext cx="6133465" cy="3220085"/>
                    </a:xfrm>
                    <a:prstGeom prst="rect">
                      <a:avLst/>
                    </a:prstGeom>
                    <a:noFill/>
                    <a:ln>
                      <a:noFill/>
                    </a:ln>
                  </pic:spPr>
                </pic:pic>
              </a:graphicData>
            </a:graphic>
          </wp:inline>
        </w:drawing>
      </w:r>
    </w:p>
    <w:p w14:paraId="5EF74163">
      <w:pPr>
        <w:pStyle w:val="7"/>
        <w:spacing w:before="121"/>
        <w:rPr>
          <w:b/>
        </w:rPr>
      </w:pPr>
    </w:p>
    <w:p w14:paraId="2E3806F8">
      <w:pPr>
        <w:pStyle w:val="4"/>
        <w:ind w:left="708" w:right="1101"/>
        <w:jc w:val="center"/>
      </w:pPr>
      <w:r>
        <w:rPr>
          <w:spacing w:val="-2"/>
          <w:w w:val="105"/>
        </w:rPr>
        <w:t>Fig:3</w:t>
      </w:r>
    </w:p>
    <w:p w14:paraId="0E351402">
      <w:pPr>
        <w:spacing w:before="197"/>
        <w:ind w:left="30" w:right="0" w:firstLine="0"/>
        <w:jc w:val="left"/>
        <w:rPr>
          <w:b/>
          <w:sz w:val="28"/>
          <w:szCs w:val="28"/>
        </w:rPr>
      </w:pPr>
      <w:r>
        <w:rPr>
          <w:rFonts w:hint="default"/>
          <w:b/>
          <w:spacing w:val="6"/>
          <w:sz w:val="28"/>
          <w:szCs w:val="28"/>
          <w:lang w:val="en-US"/>
        </w:rPr>
        <w:t>Role</w:t>
      </w:r>
      <w:r>
        <w:rPr>
          <w:b/>
          <w:spacing w:val="6"/>
          <w:sz w:val="28"/>
          <w:szCs w:val="28"/>
        </w:rPr>
        <w:t xml:space="preserve"> </w:t>
      </w:r>
      <w:r>
        <w:rPr>
          <w:b/>
          <w:sz w:val="28"/>
          <w:szCs w:val="28"/>
        </w:rPr>
        <w:t>Login</w:t>
      </w:r>
      <w:r>
        <w:rPr>
          <w:b/>
          <w:spacing w:val="-7"/>
          <w:sz w:val="28"/>
          <w:szCs w:val="28"/>
        </w:rPr>
        <w:t xml:space="preserve"> </w:t>
      </w:r>
      <w:r>
        <w:rPr>
          <w:b/>
          <w:spacing w:val="-4"/>
          <w:sz w:val="28"/>
          <w:szCs w:val="28"/>
        </w:rPr>
        <w:t>Page</w:t>
      </w:r>
    </w:p>
    <w:p w14:paraId="2B98435B">
      <w:pPr>
        <w:pStyle w:val="7"/>
        <w:spacing w:before="162"/>
        <w:rPr>
          <w:b/>
          <w:sz w:val="20"/>
        </w:rPr>
      </w:pPr>
      <w:r>
        <w:drawing>
          <wp:inline distT="0" distB="0" distL="114300" distR="114300">
            <wp:extent cx="6422390" cy="3218815"/>
            <wp:effectExtent l="0" t="0" r="3810" b="698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9"/>
                    <a:stretch>
                      <a:fillRect/>
                    </a:stretch>
                  </pic:blipFill>
                  <pic:spPr>
                    <a:xfrm>
                      <a:off x="0" y="0"/>
                      <a:ext cx="6422390" cy="3218815"/>
                    </a:xfrm>
                    <a:prstGeom prst="rect">
                      <a:avLst/>
                    </a:prstGeom>
                    <a:noFill/>
                    <a:ln>
                      <a:noFill/>
                    </a:ln>
                  </pic:spPr>
                </pic:pic>
              </a:graphicData>
            </a:graphic>
          </wp:inline>
        </w:drawing>
      </w:r>
    </w:p>
    <w:p w14:paraId="1CC6FAC1">
      <w:pPr>
        <w:pStyle w:val="4"/>
        <w:spacing w:before="257"/>
        <w:ind w:left="708" w:right="1101"/>
        <w:jc w:val="center"/>
      </w:pPr>
      <w:r>
        <w:rPr>
          <w:spacing w:val="-2"/>
          <w:w w:val="105"/>
        </w:rPr>
        <w:t>Fig:4</w:t>
      </w:r>
    </w:p>
    <w:p w14:paraId="2F76A7BC">
      <w:pPr>
        <w:pStyle w:val="4"/>
        <w:spacing w:after="0"/>
        <w:jc w:val="center"/>
        <w:sectPr>
          <w:footerReference r:id="rId9" w:type="default"/>
          <w:pgSz w:w="11910" w:h="16850"/>
          <w:pgMar w:top="130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5FB3BA94">
      <w:pPr>
        <w:spacing w:before="86"/>
        <w:ind w:left="448" w:right="0" w:firstLine="0"/>
        <w:jc w:val="left"/>
        <w:rPr>
          <w:b/>
          <w:sz w:val="23"/>
        </w:rPr>
      </w:pPr>
      <w:bookmarkStart w:id="23" w:name="Customer VehicleRental Page:"/>
      <w:bookmarkEnd w:id="23"/>
      <w:r>
        <w:rPr>
          <w:rFonts w:hint="default"/>
          <w:b/>
          <w:sz w:val="23"/>
          <w:lang w:val="en-US"/>
        </w:rPr>
        <w:t xml:space="preserve">Seeker dashboard </w:t>
      </w:r>
      <w:r>
        <w:rPr>
          <w:b/>
          <w:spacing w:val="-4"/>
          <w:sz w:val="23"/>
        </w:rPr>
        <w:t>Page:</w:t>
      </w:r>
    </w:p>
    <w:p w14:paraId="3D6EB00F">
      <w:pPr>
        <w:pStyle w:val="7"/>
        <w:spacing w:before="189"/>
        <w:rPr>
          <w:b/>
          <w:sz w:val="20"/>
        </w:rPr>
      </w:pPr>
      <w:r>
        <w:drawing>
          <wp:inline distT="0" distB="0" distL="114300" distR="114300">
            <wp:extent cx="6423660" cy="2923540"/>
            <wp:effectExtent l="0" t="0" r="2540" b="1016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0"/>
                    <a:stretch>
                      <a:fillRect/>
                    </a:stretch>
                  </pic:blipFill>
                  <pic:spPr>
                    <a:xfrm>
                      <a:off x="0" y="0"/>
                      <a:ext cx="6423660" cy="2923540"/>
                    </a:xfrm>
                    <a:prstGeom prst="rect">
                      <a:avLst/>
                    </a:prstGeom>
                    <a:noFill/>
                    <a:ln>
                      <a:noFill/>
                    </a:ln>
                  </pic:spPr>
                </pic:pic>
              </a:graphicData>
            </a:graphic>
          </wp:inline>
        </w:drawing>
      </w:r>
    </w:p>
    <w:p w14:paraId="384977ED">
      <w:pPr>
        <w:pStyle w:val="7"/>
        <w:spacing w:before="162"/>
        <w:rPr>
          <w:b/>
        </w:rPr>
      </w:pPr>
    </w:p>
    <w:p w14:paraId="4295A56F">
      <w:pPr>
        <w:pStyle w:val="4"/>
        <w:ind w:left="312"/>
        <w:jc w:val="center"/>
      </w:pPr>
      <w:bookmarkStart w:id="24" w:name="Fig:5"/>
      <w:bookmarkEnd w:id="24"/>
      <w:r>
        <w:rPr>
          <w:spacing w:val="-2"/>
          <w:w w:val="105"/>
        </w:rPr>
        <w:t>Fig:5</w:t>
      </w:r>
    </w:p>
    <w:p w14:paraId="7AEFB739">
      <w:pPr>
        <w:pStyle w:val="7"/>
        <w:rPr>
          <w:b/>
        </w:rPr>
      </w:pPr>
    </w:p>
    <w:p w14:paraId="208177C7">
      <w:pPr>
        <w:pStyle w:val="7"/>
        <w:rPr>
          <w:b/>
        </w:rPr>
      </w:pPr>
    </w:p>
    <w:p w14:paraId="49F8F6E9">
      <w:pPr>
        <w:pStyle w:val="7"/>
        <w:spacing w:before="152"/>
        <w:rPr>
          <w:b/>
          <w:sz w:val="28"/>
          <w:szCs w:val="28"/>
        </w:rPr>
      </w:pPr>
    </w:p>
    <w:p w14:paraId="2AF454F4">
      <w:pPr>
        <w:pStyle w:val="7"/>
        <w:rPr>
          <w:rFonts w:hint="default"/>
          <w:b/>
          <w:sz w:val="22"/>
          <w:szCs w:val="28"/>
          <w:lang w:val="en-US"/>
        </w:rPr>
      </w:pPr>
      <w:bookmarkStart w:id="25" w:name="Owner Dashboard Page:"/>
      <w:bookmarkEnd w:id="25"/>
      <w:r>
        <w:rPr>
          <w:rFonts w:hint="default"/>
          <w:b/>
          <w:sz w:val="22"/>
          <w:szCs w:val="28"/>
          <w:lang w:val="en-US"/>
        </w:rPr>
        <w:t xml:space="preserve">              Finding Job</w:t>
      </w:r>
    </w:p>
    <w:p w14:paraId="58F5EDFB">
      <w:pPr>
        <w:pStyle w:val="7"/>
        <w:rPr>
          <w:b/>
          <w:sz w:val="20"/>
        </w:rPr>
      </w:pPr>
    </w:p>
    <w:p w14:paraId="22E35AC9">
      <w:pPr>
        <w:pStyle w:val="7"/>
        <w:spacing w:before="142"/>
        <w:rPr>
          <w:b/>
          <w:sz w:val="20"/>
        </w:rPr>
      </w:pPr>
      <w:r>
        <w:drawing>
          <wp:inline distT="0" distB="0" distL="114300" distR="114300">
            <wp:extent cx="6569075" cy="3105150"/>
            <wp:effectExtent l="0" t="0" r="9525"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1"/>
                    <a:stretch>
                      <a:fillRect/>
                    </a:stretch>
                  </pic:blipFill>
                  <pic:spPr>
                    <a:xfrm>
                      <a:off x="0" y="0"/>
                      <a:ext cx="6569075" cy="3105150"/>
                    </a:xfrm>
                    <a:prstGeom prst="rect">
                      <a:avLst/>
                    </a:prstGeom>
                    <a:noFill/>
                    <a:ln>
                      <a:noFill/>
                    </a:ln>
                  </pic:spPr>
                </pic:pic>
              </a:graphicData>
            </a:graphic>
          </wp:inline>
        </w:drawing>
      </w:r>
    </w:p>
    <w:p w14:paraId="209C611F">
      <w:pPr>
        <w:pStyle w:val="7"/>
        <w:rPr>
          <w:b/>
        </w:rPr>
      </w:pPr>
    </w:p>
    <w:p w14:paraId="201A7F43">
      <w:pPr>
        <w:pStyle w:val="7"/>
        <w:spacing w:before="101"/>
        <w:rPr>
          <w:b/>
        </w:rPr>
      </w:pPr>
    </w:p>
    <w:p w14:paraId="06BF70D4">
      <w:pPr>
        <w:pStyle w:val="4"/>
        <w:ind w:left="780" w:right="1101"/>
        <w:jc w:val="center"/>
      </w:pPr>
      <w:r>
        <w:rPr>
          <w:spacing w:val="-2"/>
          <w:w w:val="105"/>
        </w:rPr>
        <w:t>Fig:6</w:t>
      </w:r>
    </w:p>
    <w:p w14:paraId="2C0A567A">
      <w:pPr>
        <w:pStyle w:val="4"/>
        <w:spacing w:after="0"/>
        <w:jc w:val="center"/>
        <w:sectPr>
          <w:pgSz w:w="11910" w:h="16850"/>
          <w:pgMar w:top="134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p>
    <w:p w14:paraId="7423CF0B">
      <w:pPr>
        <w:pStyle w:val="7"/>
        <w:rPr>
          <w:rFonts w:hint="default"/>
          <w:b/>
          <w:sz w:val="24"/>
          <w:szCs w:val="32"/>
          <w:lang w:val="en-US"/>
        </w:rPr>
      </w:pPr>
      <w:bookmarkStart w:id="26" w:name="Vehicle Price Prediction Page:"/>
      <w:bookmarkEnd w:id="26"/>
      <w:r>
        <w:rPr>
          <w:rFonts w:hint="default"/>
          <w:b/>
          <w:sz w:val="21"/>
          <w:szCs w:val="24"/>
          <w:lang w:val="en-US"/>
        </w:rPr>
        <w:t xml:space="preserve">    </w:t>
      </w:r>
      <w:r>
        <w:rPr>
          <w:rFonts w:hint="default"/>
          <w:b/>
          <w:sz w:val="24"/>
          <w:szCs w:val="32"/>
          <w:lang w:val="en-US"/>
        </w:rPr>
        <w:t xml:space="preserve"> Recruiter dashboard page</w:t>
      </w:r>
    </w:p>
    <w:p w14:paraId="741B8788">
      <w:pPr>
        <w:pStyle w:val="7"/>
        <w:rPr>
          <w:b/>
          <w:sz w:val="20"/>
        </w:rPr>
      </w:pPr>
    </w:p>
    <w:p w14:paraId="5BAE87FE">
      <w:pPr>
        <w:pStyle w:val="7"/>
        <w:spacing w:before="110"/>
        <w:rPr>
          <w:b/>
          <w:sz w:val="20"/>
        </w:rPr>
      </w:pPr>
      <w:r>
        <w:drawing>
          <wp:inline distT="0" distB="0" distL="114300" distR="114300">
            <wp:extent cx="6134100" cy="2854960"/>
            <wp:effectExtent l="0" t="0" r="0" b="254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2"/>
                    <a:stretch>
                      <a:fillRect/>
                    </a:stretch>
                  </pic:blipFill>
                  <pic:spPr>
                    <a:xfrm>
                      <a:off x="0" y="0"/>
                      <a:ext cx="6134100" cy="2854960"/>
                    </a:xfrm>
                    <a:prstGeom prst="rect">
                      <a:avLst/>
                    </a:prstGeom>
                    <a:noFill/>
                    <a:ln>
                      <a:noFill/>
                    </a:ln>
                  </pic:spPr>
                </pic:pic>
              </a:graphicData>
            </a:graphic>
          </wp:inline>
        </w:drawing>
      </w:r>
    </w:p>
    <w:p w14:paraId="6E238F9B">
      <w:pPr>
        <w:pStyle w:val="7"/>
        <w:spacing w:before="161"/>
        <w:rPr>
          <w:b/>
        </w:rPr>
      </w:pPr>
    </w:p>
    <w:p w14:paraId="04460C50">
      <w:pPr>
        <w:spacing w:before="0"/>
        <w:ind w:left="1025" w:right="1101" w:firstLine="0"/>
        <w:jc w:val="center"/>
        <w:rPr>
          <w:b/>
          <w:sz w:val="23"/>
        </w:rPr>
      </w:pPr>
      <w:bookmarkStart w:id="27" w:name="Fig:7"/>
      <w:bookmarkEnd w:id="27"/>
      <w:r>
        <w:rPr>
          <w:b/>
          <w:spacing w:val="-2"/>
          <w:w w:val="105"/>
          <w:sz w:val="23"/>
        </w:rPr>
        <w:t>Fig:7</w:t>
      </w:r>
    </w:p>
    <w:p w14:paraId="25ED173E">
      <w:pPr>
        <w:pStyle w:val="7"/>
        <w:rPr>
          <w:b/>
          <w:sz w:val="28"/>
        </w:rPr>
      </w:pPr>
    </w:p>
    <w:p w14:paraId="5BE2E9A3">
      <w:pPr>
        <w:pStyle w:val="7"/>
        <w:rPr>
          <w:b/>
          <w:sz w:val="28"/>
        </w:rPr>
      </w:pPr>
    </w:p>
    <w:p w14:paraId="4D86722E">
      <w:pPr>
        <w:pStyle w:val="7"/>
        <w:spacing w:before="235"/>
        <w:rPr>
          <w:rFonts w:hint="default"/>
          <w:b/>
          <w:sz w:val="28"/>
          <w:lang w:val="en-US"/>
        </w:rPr>
      </w:pPr>
      <w:r>
        <w:rPr>
          <w:rFonts w:hint="default"/>
          <w:b/>
          <w:sz w:val="28"/>
          <w:lang w:val="en-US"/>
        </w:rPr>
        <w:t>Post Job:</w:t>
      </w:r>
    </w:p>
    <w:p w14:paraId="0A38A255">
      <w:pPr>
        <w:pStyle w:val="3"/>
        <w:ind w:left="520"/>
        <w:rPr>
          <w:spacing w:val="-4"/>
        </w:rPr>
      </w:pPr>
      <w:bookmarkStart w:id="28" w:name="Admin Page:"/>
      <w:bookmarkEnd w:id="28"/>
    </w:p>
    <w:p w14:paraId="79DFFEA2">
      <w:pPr>
        <w:pStyle w:val="3"/>
        <w:ind w:left="520"/>
        <w:rPr>
          <w:spacing w:val="-4"/>
        </w:rPr>
      </w:pPr>
      <w:r>
        <w:drawing>
          <wp:inline distT="0" distB="0" distL="114300" distR="114300">
            <wp:extent cx="5831205" cy="2731135"/>
            <wp:effectExtent l="0" t="0" r="10795" b="1206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3"/>
                    <a:stretch>
                      <a:fillRect/>
                    </a:stretch>
                  </pic:blipFill>
                  <pic:spPr>
                    <a:xfrm>
                      <a:off x="0" y="0"/>
                      <a:ext cx="5831205" cy="2731135"/>
                    </a:xfrm>
                    <a:prstGeom prst="rect">
                      <a:avLst/>
                    </a:prstGeom>
                    <a:noFill/>
                    <a:ln>
                      <a:noFill/>
                    </a:ln>
                  </pic:spPr>
                </pic:pic>
              </a:graphicData>
            </a:graphic>
          </wp:inline>
        </w:drawing>
      </w:r>
    </w:p>
    <w:p w14:paraId="1FF92DD6">
      <w:pPr>
        <w:pStyle w:val="7"/>
        <w:spacing w:before="183"/>
        <w:rPr>
          <w:b/>
          <w:sz w:val="20"/>
        </w:rPr>
      </w:pPr>
    </w:p>
    <w:p w14:paraId="04D76426">
      <w:pPr>
        <w:pStyle w:val="7"/>
        <w:spacing w:before="187"/>
        <w:rPr>
          <w:b/>
          <w:sz w:val="28"/>
        </w:rPr>
      </w:pPr>
    </w:p>
    <w:p w14:paraId="7ABD90E8">
      <w:pPr>
        <w:pStyle w:val="3"/>
        <w:ind w:left="628" w:right="1101"/>
        <w:jc w:val="center"/>
      </w:pPr>
      <w:bookmarkStart w:id="29" w:name="Fig:8"/>
      <w:bookmarkEnd w:id="29"/>
      <w:r>
        <w:rPr>
          <w:spacing w:val="-2"/>
        </w:rPr>
        <w:t>Fig:8</w:t>
      </w:r>
    </w:p>
    <w:p w14:paraId="0033843D">
      <w:pPr>
        <w:pStyle w:val="3"/>
        <w:spacing w:after="0"/>
        <w:jc w:val="center"/>
      </w:pPr>
    </w:p>
    <w:p w14:paraId="25C7CF7E">
      <w:pPr>
        <w:pStyle w:val="3"/>
        <w:spacing w:after="0"/>
        <w:jc w:val="center"/>
      </w:pPr>
    </w:p>
    <w:p w14:paraId="18943FD5">
      <w:pPr>
        <w:pStyle w:val="3"/>
        <w:spacing w:after="0"/>
        <w:jc w:val="center"/>
      </w:pPr>
    </w:p>
    <w:p w14:paraId="24A0DC41">
      <w:pPr>
        <w:pStyle w:val="3"/>
        <w:spacing w:after="0"/>
        <w:jc w:val="center"/>
      </w:pPr>
    </w:p>
    <w:p w14:paraId="5BE7E56D">
      <w:pPr>
        <w:pStyle w:val="3"/>
        <w:spacing w:after="0"/>
        <w:jc w:val="center"/>
      </w:pPr>
    </w:p>
    <w:p w14:paraId="387B572F">
      <w:pPr>
        <w:pStyle w:val="3"/>
        <w:spacing w:after="0"/>
        <w:ind w:left="0" w:leftChars="0" w:firstLine="420" w:firstLineChars="150"/>
        <w:jc w:val="both"/>
        <w:rPr>
          <w:rFonts w:hint="default"/>
          <w:lang w:val="en-US"/>
        </w:rPr>
      </w:pPr>
      <w:r>
        <w:rPr>
          <w:rFonts w:hint="default"/>
          <w:lang w:val="en-US"/>
        </w:rPr>
        <w:t>Manage Jobs</w:t>
      </w:r>
    </w:p>
    <w:p w14:paraId="7E0F6346">
      <w:pPr>
        <w:pStyle w:val="3"/>
        <w:spacing w:after="0"/>
        <w:ind w:left="0" w:leftChars="0" w:firstLine="420" w:firstLineChars="150"/>
        <w:jc w:val="both"/>
        <w:rPr>
          <w:rFonts w:hint="default"/>
          <w:lang w:val="en-US"/>
        </w:rPr>
      </w:pPr>
    </w:p>
    <w:p w14:paraId="4EED1BF9">
      <w:pPr>
        <w:pStyle w:val="3"/>
        <w:spacing w:after="0"/>
        <w:ind w:left="0" w:leftChars="0" w:firstLine="0" w:firstLineChars="0"/>
        <w:jc w:val="both"/>
      </w:pPr>
      <w:r>
        <w:drawing>
          <wp:inline distT="0" distB="0" distL="114300" distR="114300">
            <wp:extent cx="6561455" cy="3064510"/>
            <wp:effectExtent l="0" t="0" r="4445" b="889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4"/>
                    <a:stretch>
                      <a:fillRect/>
                    </a:stretch>
                  </pic:blipFill>
                  <pic:spPr>
                    <a:xfrm>
                      <a:off x="0" y="0"/>
                      <a:ext cx="6561455" cy="3064510"/>
                    </a:xfrm>
                    <a:prstGeom prst="rect">
                      <a:avLst/>
                    </a:prstGeom>
                    <a:noFill/>
                    <a:ln>
                      <a:noFill/>
                    </a:ln>
                  </pic:spPr>
                </pic:pic>
              </a:graphicData>
            </a:graphic>
          </wp:inline>
        </w:drawing>
      </w:r>
    </w:p>
    <w:p w14:paraId="7A22055C">
      <w:pPr>
        <w:pStyle w:val="3"/>
        <w:spacing w:after="0"/>
        <w:ind w:left="0" w:leftChars="0" w:firstLine="0" w:firstLineChars="0"/>
        <w:jc w:val="both"/>
      </w:pPr>
    </w:p>
    <w:p w14:paraId="6D64F2B9">
      <w:pPr>
        <w:pStyle w:val="3"/>
        <w:spacing w:after="0"/>
        <w:ind w:left="0" w:leftChars="0" w:firstLine="0" w:firstLineChars="0"/>
        <w:jc w:val="both"/>
      </w:pPr>
    </w:p>
    <w:p w14:paraId="41B6084B">
      <w:pPr>
        <w:pStyle w:val="3"/>
        <w:spacing w:after="0"/>
        <w:ind w:left="0" w:leftChars="0" w:firstLine="0" w:firstLineChars="0"/>
        <w:jc w:val="both"/>
      </w:pPr>
    </w:p>
    <w:p w14:paraId="5FE00E6F">
      <w:pPr>
        <w:pStyle w:val="3"/>
        <w:spacing w:after="0"/>
        <w:ind w:left="0" w:leftChars="0" w:firstLine="420" w:firstLineChars="150"/>
        <w:jc w:val="both"/>
        <w:rPr>
          <w:rFonts w:hint="default"/>
          <w:lang w:val="en-US"/>
        </w:rPr>
      </w:pPr>
      <w:r>
        <w:rPr>
          <w:rFonts w:hint="default"/>
          <w:lang w:val="en-US"/>
        </w:rPr>
        <w:t>Admin Job:</w:t>
      </w:r>
    </w:p>
    <w:p w14:paraId="481AEACF">
      <w:pPr>
        <w:pStyle w:val="3"/>
        <w:spacing w:after="0"/>
        <w:ind w:left="0" w:leftChars="0" w:firstLine="0" w:firstLineChars="0"/>
        <w:jc w:val="both"/>
      </w:pPr>
    </w:p>
    <w:p w14:paraId="088A2B17">
      <w:pPr>
        <w:pStyle w:val="3"/>
        <w:spacing w:after="0"/>
        <w:ind w:left="0" w:leftChars="0" w:firstLine="0" w:firstLineChars="0"/>
        <w:jc w:val="both"/>
      </w:pPr>
    </w:p>
    <w:p w14:paraId="0B968796">
      <w:pPr>
        <w:pStyle w:val="3"/>
        <w:spacing w:after="0"/>
        <w:ind w:left="0" w:leftChars="0" w:firstLine="0" w:firstLineChars="0"/>
        <w:jc w:val="both"/>
        <w:sectPr>
          <w:footerReference r:id="rId10" w:type="default"/>
          <w:pgSz w:w="11910" w:h="16850"/>
          <w:pgMar w:top="134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pPr>
      <w:r>
        <w:drawing>
          <wp:inline distT="0" distB="0" distL="114300" distR="114300">
            <wp:extent cx="6569075" cy="3105150"/>
            <wp:effectExtent l="0" t="0" r="9525" b="635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5"/>
                    <a:stretch>
                      <a:fillRect/>
                    </a:stretch>
                  </pic:blipFill>
                  <pic:spPr>
                    <a:xfrm>
                      <a:off x="0" y="0"/>
                      <a:ext cx="6569075" cy="3105150"/>
                    </a:xfrm>
                    <a:prstGeom prst="rect">
                      <a:avLst/>
                    </a:prstGeom>
                    <a:noFill/>
                    <a:ln>
                      <a:noFill/>
                    </a:ln>
                  </pic:spPr>
                </pic:pic>
              </a:graphicData>
            </a:graphic>
          </wp:inline>
        </w:drawing>
      </w:r>
    </w:p>
    <w:p w14:paraId="6A6A15E1">
      <w:pPr>
        <w:spacing w:before="63" w:line="403" w:lineRule="auto"/>
        <w:ind w:right="4035" w:firstLine="4418" w:firstLineChars="1600"/>
        <w:jc w:val="left"/>
        <w:rPr>
          <w:b/>
          <w:sz w:val="28"/>
        </w:rPr>
      </w:pPr>
      <w:bookmarkStart w:id="30" w:name="Chapter 6"/>
      <w:bookmarkEnd w:id="30"/>
      <w:bookmarkStart w:id="31" w:name="Results &amp; Conclusion"/>
      <w:bookmarkEnd w:id="31"/>
      <w:r>
        <w:rPr>
          <w:rFonts w:hint="default"/>
          <w:b/>
          <w:spacing w:val="-2"/>
          <w:sz w:val="28"/>
          <w:lang w:val="en-US"/>
        </w:rPr>
        <w:t>9.</w:t>
      </w:r>
      <w:bookmarkStart w:id="32" w:name="_GoBack"/>
      <w:bookmarkEnd w:id="32"/>
      <w:r>
        <w:rPr>
          <w:b/>
          <w:spacing w:val="-2"/>
          <w:sz w:val="28"/>
        </w:rPr>
        <w:t>Results</w:t>
      </w:r>
      <w:r>
        <w:rPr>
          <w:b/>
          <w:spacing w:val="-16"/>
          <w:sz w:val="28"/>
        </w:rPr>
        <w:t xml:space="preserve"> </w:t>
      </w:r>
    </w:p>
    <w:p w14:paraId="6DD65559">
      <w:pPr>
        <w:pStyle w:val="11"/>
        <w:keepNext w:val="0"/>
        <w:keepLines w:val="0"/>
        <w:widowControl/>
        <w:suppressLineNumbers w:val="0"/>
        <w:spacing w:line="480" w:lineRule="auto"/>
        <w:jc w:val="both"/>
        <w:rPr>
          <w:b w:val="0"/>
          <w:bCs w:val="0"/>
        </w:rPr>
      </w:pPr>
      <w:r>
        <w:rPr>
          <w:b w:val="0"/>
          <w:bCs w:val="0"/>
        </w:rPr>
        <w:t xml:space="preserve">The </w:t>
      </w:r>
      <w:r>
        <w:rPr>
          <w:rStyle w:val="12"/>
          <w:b w:val="0"/>
          <w:bCs w:val="0"/>
        </w:rPr>
        <w:t>Job Portal Management System</w:t>
      </w:r>
      <w:r>
        <w:rPr>
          <w:b w:val="0"/>
          <w:bCs w:val="0"/>
        </w:rPr>
        <w:t xml:space="preserve"> was successfully designed, developed, and tested using </w:t>
      </w:r>
      <w:r>
        <w:rPr>
          <w:rStyle w:val="12"/>
          <w:b w:val="0"/>
          <w:bCs w:val="0"/>
        </w:rPr>
        <w:t>Java, Spring Boot, Spring MVC, Spring Security, Thymeleaf, HTML, CSS, Bootstrap, JavaScript, and MySQL</w:t>
      </w:r>
      <w:r>
        <w:rPr>
          <w:b w:val="0"/>
          <w:bCs w:val="0"/>
        </w:rPr>
        <w:t>. The application provides a secure and user-friendly platform that enables administrators, recruiters, and job seekers to perform their respective tasks efficiently through role-based authentication.</w:t>
      </w:r>
    </w:p>
    <w:p w14:paraId="24B06424">
      <w:pPr>
        <w:pStyle w:val="11"/>
        <w:keepNext w:val="0"/>
        <w:keepLines w:val="0"/>
        <w:widowControl/>
        <w:suppressLineNumbers w:val="0"/>
        <w:spacing w:line="480" w:lineRule="auto"/>
        <w:jc w:val="both"/>
        <w:rPr>
          <w:b w:val="0"/>
          <w:bCs w:val="0"/>
        </w:rPr>
      </w:pPr>
      <w:r>
        <w:rPr>
          <w:b w:val="0"/>
          <w:bCs w:val="0"/>
        </w:rPr>
        <w:t>The system successfully supports user registration and login, company profile management, job posting, job searching, online job applications, and applicant management. Recruiters can create and manage job vacancies, while job seekers can search for suitable jobs, apply online, and track their application status. Administrators can effectively manage users, recruiters, companies, job categories, and job postings through an administrative dashboard.</w:t>
      </w:r>
    </w:p>
    <w:p w14:paraId="68A74C3D">
      <w:pPr>
        <w:pStyle w:val="11"/>
        <w:keepNext w:val="0"/>
        <w:keepLines w:val="0"/>
        <w:widowControl/>
        <w:suppressLineNumbers w:val="0"/>
        <w:spacing w:line="480" w:lineRule="auto"/>
        <w:jc w:val="both"/>
        <w:rPr>
          <w:b w:val="0"/>
          <w:bCs w:val="0"/>
        </w:rPr>
      </w:pPr>
      <w:r>
        <w:rPr>
          <w:b w:val="0"/>
          <w:bCs w:val="0"/>
        </w:rPr>
        <w:t>Testing confirmed that all major modules function correctly without significant errors. Data is stored securely in the MySQL database, and Spring Security ensures password encryption and secure access control. The application demonstrates good performance, reliable database connectivity, and a responsive user interface across different web browsers.</w:t>
      </w:r>
    </w:p>
    <w:p w14:paraId="2C8E78E7">
      <w:pPr>
        <w:pStyle w:val="11"/>
        <w:keepNext w:val="0"/>
        <w:keepLines w:val="0"/>
        <w:widowControl/>
        <w:suppressLineNumbers w:val="0"/>
        <w:spacing w:line="480" w:lineRule="auto"/>
        <w:jc w:val="both"/>
        <w:rPr>
          <w:b w:val="0"/>
          <w:bCs w:val="0"/>
        </w:rPr>
      </w:pPr>
      <w:r>
        <w:rPr>
          <w:b w:val="0"/>
          <w:bCs w:val="0"/>
        </w:rPr>
        <w:t xml:space="preserve">The developed system successfully achieves the project objectives by reducing manual recruitment activities, improving communication between recruiters and candidates, minimizing paperwork, and providing a centralized recruitment platform. </w:t>
      </w:r>
    </w:p>
    <w:p w14:paraId="064BF1F7">
      <w:pPr>
        <w:pStyle w:val="11"/>
        <w:keepNext w:val="0"/>
        <w:keepLines w:val="0"/>
        <w:widowControl/>
        <w:suppressLineNumbers w:val="0"/>
        <w:spacing w:line="480" w:lineRule="auto"/>
        <w:jc w:val="both"/>
        <w:rPr>
          <w:b w:val="0"/>
          <w:bCs w:val="0"/>
        </w:rPr>
      </w:pPr>
    </w:p>
    <w:p w14:paraId="1C196B7C">
      <w:pPr>
        <w:pStyle w:val="11"/>
        <w:keepNext w:val="0"/>
        <w:keepLines w:val="0"/>
        <w:widowControl/>
        <w:suppressLineNumbers w:val="0"/>
        <w:spacing w:line="480" w:lineRule="auto"/>
        <w:jc w:val="both"/>
        <w:rPr>
          <w:b w:val="0"/>
          <w:bCs w:val="0"/>
        </w:rPr>
      </w:pPr>
    </w:p>
    <w:p w14:paraId="51D92208">
      <w:pPr>
        <w:pStyle w:val="11"/>
        <w:keepNext w:val="0"/>
        <w:keepLines w:val="0"/>
        <w:widowControl/>
        <w:suppressLineNumbers w:val="0"/>
        <w:spacing w:line="480" w:lineRule="auto"/>
        <w:jc w:val="both"/>
        <w:rPr>
          <w:b w:val="0"/>
          <w:bCs w:val="0"/>
        </w:rPr>
      </w:pPr>
    </w:p>
    <w:p w14:paraId="71583D07">
      <w:pPr>
        <w:pStyle w:val="3"/>
        <w:spacing w:before="78"/>
        <w:ind w:left="0" w:leftChars="0" w:firstLine="0" w:firstLineChars="0"/>
        <w:jc w:val="both"/>
        <w:rPr>
          <w:spacing w:val="-2"/>
        </w:rPr>
      </w:pPr>
    </w:p>
    <w:p w14:paraId="3AFFF6DC">
      <w:pPr>
        <w:pStyle w:val="3"/>
        <w:spacing w:before="78"/>
        <w:ind w:left="0" w:leftChars="0" w:firstLine="0" w:firstLineChars="0"/>
        <w:jc w:val="both"/>
        <w:rPr>
          <w:spacing w:val="-2"/>
        </w:rPr>
      </w:pPr>
    </w:p>
    <w:p w14:paraId="196FF913">
      <w:pPr>
        <w:pStyle w:val="7"/>
        <w:spacing w:before="123"/>
        <w:jc w:val="center"/>
        <w:rPr>
          <w:rFonts w:hint="default"/>
          <w:b/>
          <w:bCs/>
          <w:sz w:val="28"/>
          <w:szCs w:val="28"/>
          <w:lang w:val="en-US"/>
        </w:rPr>
      </w:pPr>
      <w:r>
        <w:rPr>
          <w:rFonts w:hint="default"/>
          <w:b/>
          <w:bCs/>
          <w:spacing w:val="-2"/>
          <w:sz w:val="28"/>
          <w:szCs w:val="28"/>
          <w:lang w:val="en-US"/>
        </w:rPr>
        <w:t>10 .Conclusion</w:t>
      </w:r>
    </w:p>
    <w:p w14:paraId="1407EC3B">
      <w:pPr>
        <w:pStyle w:val="11"/>
        <w:keepNext w:val="0"/>
        <w:keepLines w:val="0"/>
        <w:widowControl/>
        <w:suppressLineNumbers w:val="0"/>
        <w:spacing w:before="0" w:beforeAutospacing="1" w:after="0" w:afterAutospacing="1" w:line="360" w:lineRule="auto"/>
        <w:ind w:left="0" w:right="0"/>
        <w:jc w:val="both"/>
        <w:rPr>
          <w:b w:val="0"/>
          <w:bCs w:val="0"/>
        </w:rPr>
      </w:pPr>
      <w:r>
        <w:rPr>
          <w:b w:val="0"/>
          <w:bCs w:val="0"/>
        </w:rPr>
        <w:t xml:space="preserve">The </w:t>
      </w:r>
      <w:r>
        <w:rPr>
          <w:rStyle w:val="12"/>
          <w:b w:val="0"/>
          <w:bCs w:val="0"/>
        </w:rPr>
        <w:t>Job Portal Management System</w:t>
      </w:r>
      <w:r>
        <w:rPr>
          <w:b w:val="0"/>
          <w:bCs w:val="0"/>
        </w:rPr>
        <w:t xml:space="preserve"> has been successfully designed and implemented as a secure, efficient, and user-friendly web application that simplifies the recruitment process for administrators, recruiters, and job seekers. The system effectively automates essential recruitment activities such as user registration, secure login, company profile management, job posting, job searching, online job applications, and applicant management. By providing a centralized platform, it eliminates the limitations of traditional recruitment methods, reduces manual paperwork, and improves the overall efficiency of the hiring process.</w:t>
      </w:r>
    </w:p>
    <w:p w14:paraId="3C10A349">
      <w:pPr>
        <w:pStyle w:val="11"/>
        <w:keepNext w:val="0"/>
        <w:keepLines w:val="0"/>
        <w:widowControl/>
        <w:suppressLineNumbers w:val="0"/>
        <w:spacing w:line="360" w:lineRule="auto"/>
        <w:jc w:val="both"/>
        <w:rPr>
          <w:b w:val="0"/>
          <w:bCs w:val="0"/>
        </w:rPr>
      </w:pPr>
      <w:r>
        <w:rPr>
          <w:b w:val="0"/>
          <w:bCs w:val="0"/>
        </w:rPr>
        <w:t xml:space="preserve">The application is developed using modern technologies including </w:t>
      </w:r>
      <w:r>
        <w:rPr>
          <w:rStyle w:val="12"/>
          <w:b w:val="0"/>
          <w:bCs w:val="0"/>
        </w:rPr>
        <w:t>Java, Spring Boot, Spring MVC, Spring Security, Thymeleaf, HTML, CSS, Bootstrap, JavaScript, and MySQL</w:t>
      </w:r>
      <w:r>
        <w:rPr>
          <w:b w:val="0"/>
          <w:bCs w:val="0"/>
        </w:rPr>
        <w:t xml:space="preserve">. The implementation of </w:t>
      </w:r>
      <w:r>
        <w:rPr>
          <w:rStyle w:val="12"/>
          <w:b w:val="0"/>
          <w:bCs w:val="0"/>
        </w:rPr>
        <w:t>role-based authentication and authorization</w:t>
      </w:r>
      <w:r>
        <w:rPr>
          <w:b w:val="0"/>
          <w:bCs w:val="0"/>
        </w:rPr>
        <w:t xml:space="preserve"> ensures secure access to the system, while the </w:t>
      </w:r>
      <w:r>
        <w:rPr>
          <w:rStyle w:val="12"/>
          <w:b w:val="0"/>
          <w:bCs w:val="0"/>
        </w:rPr>
        <w:t>MVC architecture</w:t>
      </w:r>
      <w:r>
        <w:rPr>
          <w:b w:val="0"/>
          <w:bCs w:val="0"/>
        </w:rPr>
        <w:t xml:space="preserve"> improves maintainability, scalability, and code organization. The MySQL database provides reliable storage and retrieval of user information, company details, job postings, and application records.</w:t>
      </w:r>
    </w:p>
    <w:p w14:paraId="0B635E46">
      <w:pPr>
        <w:pStyle w:val="11"/>
        <w:keepNext w:val="0"/>
        <w:keepLines w:val="0"/>
        <w:widowControl/>
        <w:suppressLineNumbers w:val="0"/>
        <w:spacing w:line="360" w:lineRule="auto"/>
        <w:jc w:val="both"/>
        <w:rPr>
          <w:b w:val="0"/>
          <w:bCs w:val="0"/>
        </w:rPr>
      </w:pPr>
      <w:r>
        <w:rPr>
          <w:b w:val="0"/>
          <w:bCs w:val="0"/>
        </w:rPr>
        <w:t xml:space="preserve">Testing confirms that all modules function correctly and meet the project objectives. The developed system provides a responsive interface, secure data management, and efficient communication between recruiters and job seekers. Overall, the </w:t>
      </w:r>
      <w:r>
        <w:rPr>
          <w:rStyle w:val="12"/>
          <w:b w:val="0"/>
          <w:bCs w:val="0"/>
        </w:rPr>
        <w:t>Job Portal Management System</w:t>
      </w:r>
      <w:r>
        <w:rPr>
          <w:b w:val="0"/>
          <w:bCs w:val="0"/>
        </w:rPr>
        <w:t xml:space="preserve"> serves as a practical solution for modern online recruitment and demonstrates the effective application of enterprise Java technologies in web development. The project can be further enhanced by integrating advanced features such as </w:t>
      </w:r>
      <w:r>
        <w:rPr>
          <w:rStyle w:val="12"/>
          <w:b w:val="0"/>
          <w:bCs w:val="0"/>
        </w:rPr>
        <w:t>AI-based job recommendations, resume screening, interview scheduling, email notifications, and analytics dashboards</w:t>
      </w:r>
      <w:r>
        <w:rPr>
          <w:b w:val="0"/>
          <w:bCs w:val="0"/>
        </w:rPr>
        <w:t>, making it suitable for large-scale real-world recruitment applications.</w:t>
      </w:r>
    </w:p>
    <w:p w14:paraId="0D203CBF">
      <w:pPr>
        <w:pStyle w:val="16"/>
      </w:pPr>
      <w:r>
        <w:t>窗体顶端</w:t>
      </w:r>
    </w:p>
    <w:p w14:paraId="593EA521">
      <w:pPr>
        <w:keepNext w:val="0"/>
        <w:keepLines w:val="0"/>
        <w:widowControl/>
        <w:suppressLineNumbers w:val="0"/>
        <w:jc w:val="left"/>
      </w:pPr>
    </w:p>
    <w:p w14:paraId="5BD12F18">
      <w:pPr>
        <w:pStyle w:val="17"/>
      </w:pPr>
      <w:r>
        <w:t>窗体底端</w:t>
      </w:r>
    </w:p>
    <w:p w14:paraId="17769828">
      <w:pPr>
        <w:pStyle w:val="14"/>
        <w:numPr>
          <w:ilvl w:val="0"/>
          <w:numId w:val="0"/>
        </w:numPr>
        <w:tabs>
          <w:tab w:val="left" w:pos="780"/>
        </w:tabs>
        <w:spacing w:before="158" w:after="0" w:line="364" w:lineRule="auto"/>
        <w:ind w:right="1322" w:rightChars="0"/>
        <w:jc w:val="left"/>
        <w:rPr>
          <w:sz w:val="22"/>
        </w:rPr>
      </w:pPr>
    </w:p>
    <w:sectPr>
      <w:pgSz w:w="11910" w:h="16850"/>
      <w:pgMar w:top="1300" w:right="566" w:bottom="1200" w:left="992" w:header="0" w:footer="1007" w:gutter="0"/>
      <w:pgBorders w:offsetFrom="page">
        <w:top w:val="single" w:color="000000" w:sz="2" w:space="24"/>
        <w:left w:val="single" w:color="000000" w:sz="2" w:space="24"/>
        <w:bottom w:val="single" w:color="000000" w:sz="2" w:space="23"/>
        <w:right w:val="single" w:color="000000" w:sz="2" w:space="23"/>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F21E7">
    <w:pPr>
      <w:pStyle w:val="7"/>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40FD2">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3733800</wp:posOffset>
              </wp:positionH>
              <wp:positionV relativeFrom="page">
                <wp:posOffset>9914255</wp:posOffset>
              </wp:positionV>
              <wp:extent cx="128270" cy="182880"/>
              <wp:effectExtent l="0" t="0" r="0" b="0"/>
              <wp:wrapNone/>
              <wp:docPr id="6" name="Textbox 6"/>
              <wp:cNvGraphicFramePr/>
              <a:graphic xmlns:a="http://schemas.openxmlformats.org/drawingml/2006/main">
                <a:graphicData uri="http://schemas.microsoft.com/office/word/2010/wordprocessingShape">
                  <wps:wsp>
                    <wps:cNvSpPr txBox="1"/>
                    <wps:spPr>
                      <a:xfrm>
                        <a:off x="0" y="0"/>
                        <a:ext cx="128270" cy="182880"/>
                      </a:xfrm>
                      <a:prstGeom prst="rect">
                        <a:avLst/>
                      </a:prstGeom>
                    </wps:spPr>
                    <wps:txbx>
                      <w:txbxContent>
                        <w:p w14:paraId="05D47996">
                          <w:pPr>
                            <w:spacing w:before="13"/>
                            <w:ind w:left="20" w:right="0" w:firstLine="0"/>
                            <w:jc w:val="left"/>
                            <w:rPr>
                              <w:sz w:val="22"/>
                            </w:rPr>
                          </w:pPr>
                          <w:r>
                            <w:rPr>
                              <w:spacing w:val="-10"/>
                              <w:sz w:val="22"/>
                            </w:rPr>
                            <w:t>V</w:t>
                          </w:r>
                        </w:p>
                      </w:txbxContent>
                    </wps:txbx>
                    <wps:bodyPr wrap="square" lIns="0" tIns="0" rIns="0" bIns="0" rtlCol="0">
                      <a:noAutofit/>
                    </wps:bodyPr>
                  </wps:wsp>
                </a:graphicData>
              </a:graphic>
            </wp:anchor>
          </w:drawing>
        </mc:Choice>
        <mc:Fallback>
          <w:pict>
            <v:shape id="Textbox 6" o:spid="_x0000_s1026" o:spt="202" type="#_x0000_t202" style="position:absolute;left:0pt;margin-left:294pt;margin-top:780.65pt;height:14.4pt;width:10.1pt;mso-position-horizontal-relative:page;mso-position-vertical-relative:page;z-index:-251657216;mso-width-relative:page;mso-height-relative:page;" filled="f" stroked="f" coordsize="21600,21600" o:gfxdata="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J&#10;XSnaAAAADQEAAA8AAAAAAAAAAQAgAAAAIgAAAGRycy9kb3ducmV2LnhtbFBLAQIUABQAAAAIAIdO&#10;4kACz4TFrwEAAHMDAAAOAAAAAAAAAAEAIAAAACkBAABkcnMvZTJvRG9jLnhtbFBLBQYAAAAABgAG&#10;AFkBAABKBQAAAAA=&#10;">
              <v:fill on="f" focussize="0,0"/>
              <v:stroke on="f"/>
              <v:imagedata o:title=""/>
              <o:lock v:ext="edit" aspectratio="f"/>
              <v:textbox inset="0mm,0mm,0mm,0mm">
                <w:txbxContent>
                  <w:p w14:paraId="05D47996">
                    <w:pPr>
                      <w:spacing w:before="13"/>
                      <w:ind w:left="20" w:right="0" w:firstLine="0"/>
                      <w:jc w:val="left"/>
                      <w:rPr>
                        <w:sz w:val="22"/>
                      </w:rPr>
                    </w:pPr>
                    <w:r>
                      <w:rPr>
                        <w:spacing w:val="-10"/>
                        <w:sz w:val="22"/>
                      </w:rPr>
                      <w:t>V</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FF7F7">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3733800</wp:posOffset>
              </wp:positionH>
              <wp:positionV relativeFrom="page">
                <wp:posOffset>9914255</wp:posOffset>
              </wp:positionV>
              <wp:extent cx="128270" cy="182880"/>
              <wp:effectExtent l="0" t="0" r="0" b="0"/>
              <wp:wrapNone/>
              <wp:docPr id="7" name="Textbox 7"/>
              <wp:cNvGraphicFramePr/>
              <a:graphic xmlns:a="http://schemas.openxmlformats.org/drawingml/2006/main">
                <a:graphicData uri="http://schemas.microsoft.com/office/word/2010/wordprocessingShape">
                  <wps:wsp>
                    <wps:cNvSpPr txBox="1"/>
                    <wps:spPr>
                      <a:xfrm>
                        <a:off x="0" y="0"/>
                        <a:ext cx="128270" cy="182880"/>
                      </a:xfrm>
                      <a:prstGeom prst="rect">
                        <a:avLst/>
                      </a:prstGeom>
                    </wps:spPr>
                    <wps:txbx>
                      <w:txbxContent>
                        <w:p w14:paraId="33A6E524">
                          <w:pPr>
                            <w:spacing w:before="13"/>
                            <w:ind w:left="20" w:right="0" w:firstLine="0"/>
                            <w:jc w:val="left"/>
                            <w:rPr>
                              <w:sz w:val="22"/>
                            </w:rPr>
                          </w:pPr>
                          <w:r>
                            <w:rPr>
                              <w:spacing w:val="-10"/>
                              <w:sz w:val="22"/>
                            </w:rPr>
                            <w:t>V</w:t>
                          </w:r>
                        </w:p>
                      </w:txbxContent>
                    </wps:txbx>
                    <wps:bodyPr wrap="square" lIns="0" tIns="0" rIns="0" bIns="0" rtlCol="0">
                      <a:noAutofit/>
                    </wps:bodyPr>
                  </wps:wsp>
                </a:graphicData>
              </a:graphic>
            </wp:anchor>
          </w:drawing>
        </mc:Choice>
        <mc:Fallback>
          <w:pict>
            <v:shape id="Textbox 7" o:spid="_x0000_s1026" o:spt="202" type="#_x0000_t202" style="position:absolute;left:0pt;margin-left:294pt;margin-top:780.65pt;height:14.4pt;width:10.1pt;mso-position-horizontal-relative:page;mso-position-vertical-relative:page;z-index:-251657216;mso-width-relative:page;mso-height-relative:page;" filled="f" stroked="f" coordsize="21600,21600" o:gfxdata="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J&#10;XSnaAAAADQEAAA8AAAAAAAAAAQAgAAAAIgAAAGRycy9kb3ducmV2LnhtbFBLAQIUABQAAAAIAIdO&#10;4kCaaXmurwEAAHMDAAAOAAAAAAAAAAEAIAAAACkBAABkcnMvZTJvRG9jLnhtbFBLBQYAAAAABgAG&#10;AFkBAABKBQAAAAA=&#10;">
              <v:fill on="f" focussize="0,0"/>
              <v:stroke on="f"/>
              <v:imagedata o:title=""/>
              <o:lock v:ext="edit" aspectratio="f"/>
              <v:textbox inset="0mm,0mm,0mm,0mm">
                <w:txbxContent>
                  <w:p w14:paraId="33A6E524">
                    <w:pPr>
                      <w:spacing w:before="13"/>
                      <w:ind w:left="20" w:right="0" w:firstLine="0"/>
                      <w:jc w:val="left"/>
                      <w:rPr>
                        <w:sz w:val="22"/>
                      </w:rPr>
                    </w:pPr>
                    <w:r>
                      <w:rPr>
                        <w:spacing w:val="-10"/>
                        <w:sz w:val="22"/>
                      </w:rPr>
                      <w:t>V</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EBF64">
    <w:pPr>
      <w:pStyle w:val="7"/>
      <w:spacing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1E27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6741E27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12B70">
    <w:pPr>
      <w:pStyle w:val="7"/>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E114A">
                          <w:pPr>
                            <w:pStyle w:val="8"/>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4CFE114A">
                    <w:pPr>
                      <w:pStyle w:val="8"/>
                    </w:pPr>
                    <w:r>
                      <w:fldChar w:fldCharType="begin"/>
                    </w:r>
                    <w:r>
                      <w:instrText xml:space="preserve"> PAGE  \* MERGEFORMAT </w:instrText>
                    </w:r>
                    <w:r>
                      <w:fldChar w:fldCharType="separate"/>
                    </w:r>
                    <w:r>
                      <w:t>11</w:t>
                    </w:r>
                    <w: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3733800</wp:posOffset>
              </wp:positionH>
              <wp:positionV relativeFrom="page">
                <wp:posOffset>9914255</wp:posOffset>
              </wp:positionV>
              <wp:extent cx="96520" cy="182880"/>
              <wp:effectExtent l="0" t="0" r="0" b="0"/>
              <wp:wrapNone/>
              <wp:docPr id="13" name="Textbox 13"/>
              <wp:cNvGraphicFramePr/>
              <a:graphic xmlns:a="http://schemas.openxmlformats.org/drawingml/2006/main">
                <a:graphicData uri="http://schemas.microsoft.com/office/word/2010/wordprocessingShape">
                  <wps:wsp>
                    <wps:cNvSpPr txBox="1"/>
                    <wps:spPr>
                      <a:xfrm>
                        <a:off x="0" y="0"/>
                        <a:ext cx="96520" cy="182880"/>
                      </a:xfrm>
                      <a:prstGeom prst="rect">
                        <a:avLst/>
                      </a:prstGeom>
                    </wps:spPr>
                    <wps:txbx>
                      <w:txbxContent>
                        <w:p w14:paraId="7F5F19E2">
                          <w:pPr>
                            <w:spacing w:before="13"/>
                            <w:ind w:left="20" w:right="0" w:firstLine="0"/>
                            <w:jc w:val="left"/>
                            <w:rPr>
                              <w:sz w:val="22"/>
                            </w:rPr>
                          </w:pPr>
                        </w:p>
                      </w:txbxContent>
                    </wps:txbx>
                    <wps:bodyPr wrap="square" lIns="0" tIns="0" rIns="0" bIns="0" rtlCol="0">
                      <a:noAutofit/>
                    </wps:bodyPr>
                  </wps:wsp>
                </a:graphicData>
              </a:graphic>
            </wp:anchor>
          </w:drawing>
        </mc:Choice>
        <mc:Fallback>
          <w:pict>
            <v:shape id="Textbox 13" o:spid="_x0000_s1026" o:spt="202" type="#_x0000_t202" style="position:absolute;left:0pt;margin-left:294pt;margin-top:780.65pt;height:14.4pt;width:7.6pt;mso-position-horizontal-relative:page;mso-position-vertical-relative:page;z-index:-251656192;mso-width-relative:page;mso-height-relative:page;" filled="f" stroked="f" coordsize="21600,21600" o:gfxdata="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rKKVdoAAAANAQAADwAAAAAAAAABACAAAAAiAAAAZHJzL2Rvd25yZXYueG1sUEsBAhQAFAAAAAgA&#10;h07iQIqLiTmxAQAAdAMAAA4AAAAAAAAAAQAgAAAAKQEAAGRycy9lMm9Eb2MueG1sUEsFBgAAAAAG&#10;AAYAWQEAAEwFAAAAAA==&#10;">
              <v:fill on="f" focussize="0,0"/>
              <v:stroke on="f"/>
              <v:imagedata o:title=""/>
              <o:lock v:ext="edit" aspectratio="f"/>
              <v:textbox inset="0mm,0mm,0mm,0mm">
                <w:txbxContent>
                  <w:p w14:paraId="7F5F19E2">
                    <w:pPr>
                      <w:spacing w:before="13"/>
                      <w:ind w:left="20" w:right="0" w:firstLine="0"/>
                      <w:jc w:val="left"/>
                      <w:rPr>
                        <w:sz w:val="22"/>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CCD00">
    <w:pPr>
      <w:pStyle w:val="7"/>
      <w:spacing w:line="14"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9D5D6C">
                          <w:pPr>
                            <w:pStyle w:val="8"/>
                          </w:pPr>
                          <w:r>
                            <w:fldChar w:fldCharType="begin"/>
                          </w:r>
                          <w:r>
                            <w:instrText xml:space="preserve"> PAGE  \* MERGEFORMAT </w:instrText>
                          </w:r>
                          <w:r>
                            <w:fldChar w:fldCharType="separate"/>
                          </w:r>
                          <w:r>
                            <w:t>52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3F9D5D6C">
                    <w:pPr>
                      <w:pStyle w:val="8"/>
                    </w:pPr>
                    <w:r>
                      <w:fldChar w:fldCharType="begin"/>
                    </w:r>
                    <w:r>
                      <w:instrText xml:space="preserve"> PAGE  \* MERGEFORMAT </w:instrText>
                    </w:r>
                    <w:r>
                      <w:fldChar w:fldCharType="separate"/>
                    </w:r>
                    <w:r>
                      <w:t>52</w:t>
                    </w:r>
                    <w: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3733800</wp:posOffset>
              </wp:positionH>
              <wp:positionV relativeFrom="page">
                <wp:posOffset>9914255</wp:posOffset>
              </wp:positionV>
              <wp:extent cx="96520" cy="182880"/>
              <wp:effectExtent l="0" t="0" r="0" b="0"/>
              <wp:wrapNone/>
              <wp:docPr id="18" name="Textbox 18"/>
              <wp:cNvGraphicFramePr/>
              <a:graphic xmlns:a="http://schemas.openxmlformats.org/drawingml/2006/main">
                <a:graphicData uri="http://schemas.microsoft.com/office/word/2010/wordprocessingShape">
                  <wps:wsp>
                    <wps:cNvSpPr txBox="1"/>
                    <wps:spPr>
                      <a:xfrm>
                        <a:off x="0" y="0"/>
                        <a:ext cx="96520" cy="182880"/>
                      </a:xfrm>
                      <a:prstGeom prst="rect">
                        <a:avLst/>
                      </a:prstGeom>
                    </wps:spPr>
                    <wps:txbx>
                      <w:txbxContent>
                        <w:p w14:paraId="09A8AABA">
                          <w:pPr>
                            <w:spacing w:before="13"/>
                            <w:ind w:left="20" w:right="0" w:firstLine="0"/>
                            <w:jc w:val="left"/>
                            <w:rPr>
                              <w:sz w:val="22"/>
                            </w:rPr>
                          </w:pPr>
                        </w:p>
                      </w:txbxContent>
                    </wps:txbx>
                    <wps:bodyPr wrap="square" lIns="0" tIns="0" rIns="0" bIns="0" rtlCol="0">
                      <a:noAutofit/>
                    </wps:bodyPr>
                  </wps:wsp>
                </a:graphicData>
              </a:graphic>
            </wp:anchor>
          </w:drawing>
        </mc:Choice>
        <mc:Fallback>
          <w:pict>
            <v:shape id="Textbox 18" o:spid="_x0000_s1026" o:spt="202" type="#_x0000_t202" style="position:absolute;left:0pt;margin-left:294pt;margin-top:780.65pt;height:14.4pt;width:7.6pt;mso-position-horizontal-relative:page;mso-position-vertical-relative:page;z-index:-251655168;mso-width-relative:page;mso-height-relative:page;" filled="f" stroked="f" coordsize="21600,21600" o:gfxdata="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2&#10;sopV2gAAAA0BAAAPAAAAAAAAAAEAIAAAACIAAABkcnMvZG93bnJldi54bWxQSwECFAAUAAAACACH&#10;TuJAFxj6sLABAAB0AwAADgAAAAAAAAABACAAAAApAQAAZHJzL2Uyb0RvYy54bWxQSwUGAAAAAAYA&#10;BgBZAQAASwUAAAAA&#10;">
              <v:fill on="f" focussize="0,0"/>
              <v:stroke on="f"/>
              <v:imagedata o:title=""/>
              <o:lock v:ext="edit" aspectratio="f"/>
              <v:textbox inset="0mm,0mm,0mm,0mm">
                <w:txbxContent>
                  <w:p w14:paraId="09A8AABA">
                    <w:pPr>
                      <w:spacing w:before="13"/>
                      <w:ind w:left="20" w:right="0" w:firstLine="0"/>
                      <w:jc w:val="left"/>
                      <w:rPr>
                        <w:sz w:val="22"/>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391" w:hanging="361"/>
        <w:jc w:val="left"/>
      </w:pPr>
      <w:rPr>
        <w:rFonts w:hint="default"/>
        <w:lang w:val="en-US" w:eastAsia="en-US" w:bidi="ar-SA"/>
      </w:rPr>
    </w:lvl>
    <w:lvl w:ilvl="1" w:tentative="0">
      <w:start w:val="1"/>
      <w:numFmt w:val="decimal"/>
      <w:lvlText w:val="%1.%2"/>
      <w:lvlJc w:val="left"/>
      <w:pPr>
        <w:ind w:left="391" w:hanging="361"/>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2390" w:hanging="361"/>
      </w:pPr>
      <w:rPr>
        <w:rFonts w:hint="default"/>
        <w:lang w:val="en-US" w:eastAsia="en-US" w:bidi="ar-SA"/>
      </w:rPr>
    </w:lvl>
    <w:lvl w:ilvl="3" w:tentative="0">
      <w:start w:val="0"/>
      <w:numFmt w:val="bullet"/>
      <w:lvlText w:val="•"/>
      <w:lvlJc w:val="left"/>
      <w:pPr>
        <w:ind w:left="3385" w:hanging="361"/>
      </w:pPr>
      <w:rPr>
        <w:rFonts w:hint="default"/>
        <w:lang w:val="en-US" w:eastAsia="en-US" w:bidi="ar-SA"/>
      </w:rPr>
    </w:lvl>
    <w:lvl w:ilvl="4" w:tentative="0">
      <w:start w:val="0"/>
      <w:numFmt w:val="bullet"/>
      <w:lvlText w:val="•"/>
      <w:lvlJc w:val="left"/>
      <w:pPr>
        <w:ind w:left="4380" w:hanging="361"/>
      </w:pPr>
      <w:rPr>
        <w:rFonts w:hint="default"/>
        <w:lang w:val="en-US" w:eastAsia="en-US" w:bidi="ar-SA"/>
      </w:rPr>
    </w:lvl>
    <w:lvl w:ilvl="5" w:tentative="0">
      <w:start w:val="0"/>
      <w:numFmt w:val="bullet"/>
      <w:lvlText w:val="•"/>
      <w:lvlJc w:val="left"/>
      <w:pPr>
        <w:ind w:left="5375" w:hanging="361"/>
      </w:pPr>
      <w:rPr>
        <w:rFonts w:hint="default"/>
        <w:lang w:val="en-US" w:eastAsia="en-US" w:bidi="ar-SA"/>
      </w:rPr>
    </w:lvl>
    <w:lvl w:ilvl="6" w:tentative="0">
      <w:start w:val="0"/>
      <w:numFmt w:val="bullet"/>
      <w:lvlText w:val="•"/>
      <w:lvlJc w:val="left"/>
      <w:pPr>
        <w:ind w:left="6370" w:hanging="361"/>
      </w:pPr>
      <w:rPr>
        <w:rFonts w:hint="default"/>
        <w:lang w:val="en-US" w:eastAsia="en-US" w:bidi="ar-SA"/>
      </w:rPr>
    </w:lvl>
    <w:lvl w:ilvl="7" w:tentative="0">
      <w:start w:val="0"/>
      <w:numFmt w:val="bullet"/>
      <w:lvlText w:val="•"/>
      <w:lvlJc w:val="left"/>
      <w:pPr>
        <w:ind w:left="7365" w:hanging="361"/>
      </w:pPr>
      <w:rPr>
        <w:rFonts w:hint="default"/>
        <w:lang w:val="en-US" w:eastAsia="en-US" w:bidi="ar-SA"/>
      </w:rPr>
    </w:lvl>
    <w:lvl w:ilvl="8" w:tentative="0">
      <w:start w:val="0"/>
      <w:numFmt w:val="bullet"/>
      <w:lvlText w:val="•"/>
      <w:lvlJc w:val="left"/>
      <w:pPr>
        <w:ind w:left="8360" w:hanging="361"/>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453" w:hanging="361"/>
        <w:jc w:val="left"/>
      </w:pPr>
      <w:rPr>
        <w:rFonts w:hint="default"/>
        <w:lang w:val="en-US" w:eastAsia="en-US" w:bidi="ar-SA"/>
      </w:rPr>
    </w:lvl>
    <w:lvl w:ilvl="1" w:tentative="0">
      <w:start w:val="2"/>
      <w:numFmt w:val="decimal"/>
      <w:lvlText w:val="%1.%2"/>
      <w:lvlJc w:val="left"/>
      <w:pPr>
        <w:ind w:left="453" w:hanging="361"/>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1328" w:hanging="361"/>
      </w:pPr>
      <w:rPr>
        <w:rFonts w:hint="default"/>
        <w:lang w:val="en-US" w:eastAsia="en-US" w:bidi="ar-SA"/>
      </w:rPr>
    </w:lvl>
    <w:lvl w:ilvl="3" w:tentative="0">
      <w:start w:val="0"/>
      <w:numFmt w:val="bullet"/>
      <w:lvlText w:val="•"/>
      <w:lvlJc w:val="left"/>
      <w:pPr>
        <w:ind w:left="1762" w:hanging="361"/>
      </w:pPr>
      <w:rPr>
        <w:rFonts w:hint="default"/>
        <w:lang w:val="en-US" w:eastAsia="en-US" w:bidi="ar-SA"/>
      </w:rPr>
    </w:lvl>
    <w:lvl w:ilvl="4" w:tentative="0">
      <w:start w:val="0"/>
      <w:numFmt w:val="bullet"/>
      <w:lvlText w:val="•"/>
      <w:lvlJc w:val="left"/>
      <w:pPr>
        <w:ind w:left="2196" w:hanging="361"/>
      </w:pPr>
      <w:rPr>
        <w:rFonts w:hint="default"/>
        <w:lang w:val="en-US" w:eastAsia="en-US" w:bidi="ar-SA"/>
      </w:rPr>
    </w:lvl>
    <w:lvl w:ilvl="5" w:tentative="0">
      <w:start w:val="0"/>
      <w:numFmt w:val="bullet"/>
      <w:lvlText w:val="•"/>
      <w:lvlJc w:val="left"/>
      <w:pPr>
        <w:ind w:left="2630" w:hanging="361"/>
      </w:pPr>
      <w:rPr>
        <w:rFonts w:hint="default"/>
        <w:lang w:val="en-US" w:eastAsia="en-US" w:bidi="ar-SA"/>
      </w:rPr>
    </w:lvl>
    <w:lvl w:ilvl="6" w:tentative="0">
      <w:start w:val="0"/>
      <w:numFmt w:val="bullet"/>
      <w:lvlText w:val="•"/>
      <w:lvlJc w:val="left"/>
      <w:pPr>
        <w:ind w:left="3064" w:hanging="361"/>
      </w:pPr>
      <w:rPr>
        <w:rFonts w:hint="default"/>
        <w:lang w:val="en-US" w:eastAsia="en-US" w:bidi="ar-SA"/>
      </w:rPr>
    </w:lvl>
    <w:lvl w:ilvl="7" w:tentative="0">
      <w:start w:val="0"/>
      <w:numFmt w:val="bullet"/>
      <w:lvlText w:val="•"/>
      <w:lvlJc w:val="left"/>
      <w:pPr>
        <w:ind w:left="3498" w:hanging="361"/>
      </w:pPr>
      <w:rPr>
        <w:rFonts w:hint="default"/>
        <w:lang w:val="en-US" w:eastAsia="en-US" w:bidi="ar-SA"/>
      </w:rPr>
    </w:lvl>
    <w:lvl w:ilvl="8" w:tentative="0">
      <w:start w:val="0"/>
      <w:numFmt w:val="bullet"/>
      <w:lvlText w:val="•"/>
      <w:lvlJc w:val="left"/>
      <w:pPr>
        <w:ind w:left="3932" w:hanging="361"/>
      </w:pPr>
      <w:rPr>
        <w:rFonts w:hint="default"/>
        <w:lang w:val="en-US" w:eastAsia="en-US" w:bidi="ar-SA"/>
      </w:rPr>
    </w:lvl>
  </w:abstractNum>
  <w:abstractNum w:abstractNumId="2">
    <w:nsid w:val="04310B14"/>
    <w:multiLevelType w:val="singleLevel"/>
    <w:tmpl w:val="04310B14"/>
    <w:lvl w:ilvl="0" w:tentative="0">
      <w:start w:val="10"/>
      <w:numFmt w:val="decimal"/>
      <w:suff w:val="space"/>
      <w:lvlText w:val="%1."/>
      <w:lvlJc w:val="left"/>
    </w:lvl>
  </w:abstractNum>
  <w:abstractNum w:abstractNumId="3">
    <w:nsid w:val="4614C78E"/>
    <w:multiLevelType w:val="singleLevel"/>
    <w:tmpl w:val="4614C78E"/>
    <w:lvl w:ilvl="0" w:tentative="0">
      <w:start w:val="1"/>
      <w:numFmt w:val="decimal"/>
      <w:suff w:val="space"/>
      <w:lvlText w:val="%1."/>
      <w:lvlJc w:val="left"/>
    </w:lvl>
  </w:abstractNum>
  <w:abstractNum w:abstractNumId="4">
    <w:nsid w:val="59ADCABA"/>
    <w:multiLevelType w:val="multilevel"/>
    <w:tmpl w:val="59ADCABA"/>
    <w:lvl w:ilvl="0" w:tentative="0">
      <w:start w:val="1"/>
      <w:numFmt w:val="decimal"/>
      <w:lvlText w:val="%1"/>
      <w:lvlJc w:val="left"/>
      <w:pPr>
        <w:ind w:left="398" w:hanging="368"/>
        <w:jc w:val="left"/>
      </w:pPr>
      <w:rPr>
        <w:rFonts w:hint="default"/>
        <w:lang w:val="en-US" w:eastAsia="en-US" w:bidi="ar-SA"/>
      </w:rPr>
    </w:lvl>
    <w:lvl w:ilvl="1" w:tentative="0">
      <w:start w:val="1"/>
      <w:numFmt w:val="decimal"/>
      <w:lvlText w:val="%1.%2"/>
      <w:lvlJc w:val="left"/>
      <w:pPr>
        <w:ind w:left="398" w:hanging="368"/>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657" w:hanging="368"/>
      </w:pPr>
      <w:rPr>
        <w:rFonts w:hint="default"/>
        <w:lang w:val="en-US" w:eastAsia="en-US" w:bidi="ar-SA"/>
      </w:rPr>
    </w:lvl>
    <w:lvl w:ilvl="3" w:tentative="0">
      <w:start w:val="0"/>
      <w:numFmt w:val="bullet"/>
      <w:lvlText w:val="•"/>
      <w:lvlJc w:val="left"/>
      <w:pPr>
        <w:ind w:left="786" w:hanging="368"/>
      </w:pPr>
      <w:rPr>
        <w:rFonts w:hint="default"/>
        <w:lang w:val="en-US" w:eastAsia="en-US" w:bidi="ar-SA"/>
      </w:rPr>
    </w:lvl>
    <w:lvl w:ilvl="4" w:tentative="0">
      <w:start w:val="0"/>
      <w:numFmt w:val="bullet"/>
      <w:lvlText w:val="•"/>
      <w:lvlJc w:val="left"/>
      <w:pPr>
        <w:ind w:left="915" w:hanging="368"/>
      </w:pPr>
      <w:rPr>
        <w:rFonts w:hint="default"/>
        <w:lang w:val="en-US" w:eastAsia="en-US" w:bidi="ar-SA"/>
      </w:rPr>
    </w:lvl>
    <w:lvl w:ilvl="5" w:tentative="0">
      <w:start w:val="0"/>
      <w:numFmt w:val="bullet"/>
      <w:lvlText w:val="•"/>
      <w:lvlJc w:val="left"/>
      <w:pPr>
        <w:ind w:left="1044" w:hanging="368"/>
      </w:pPr>
      <w:rPr>
        <w:rFonts w:hint="default"/>
        <w:lang w:val="en-US" w:eastAsia="en-US" w:bidi="ar-SA"/>
      </w:rPr>
    </w:lvl>
    <w:lvl w:ilvl="6" w:tentative="0">
      <w:start w:val="0"/>
      <w:numFmt w:val="bullet"/>
      <w:lvlText w:val="•"/>
      <w:lvlJc w:val="left"/>
      <w:pPr>
        <w:ind w:left="1173" w:hanging="368"/>
      </w:pPr>
      <w:rPr>
        <w:rFonts w:hint="default"/>
        <w:lang w:val="en-US" w:eastAsia="en-US" w:bidi="ar-SA"/>
      </w:rPr>
    </w:lvl>
    <w:lvl w:ilvl="7" w:tentative="0">
      <w:start w:val="0"/>
      <w:numFmt w:val="bullet"/>
      <w:lvlText w:val="•"/>
      <w:lvlJc w:val="left"/>
      <w:pPr>
        <w:ind w:left="1302" w:hanging="368"/>
      </w:pPr>
      <w:rPr>
        <w:rFonts w:hint="default"/>
        <w:lang w:val="en-US" w:eastAsia="en-US" w:bidi="ar-SA"/>
      </w:rPr>
    </w:lvl>
    <w:lvl w:ilvl="8" w:tentative="0">
      <w:start w:val="0"/>
      <w:numFmt w:val="bullet"/>
      <w:lvlText w:val="•"/>
      <w:lvlJc w:val="left"/>
      <w:pPr>
        <w:ind w:left="1430" w:hanging="368"/>
      </w:pPr>
      <w:rPr>
        <w:rFonts w:hint="default"/>
        <w:lang w:val="en-US" w:eastAsia="en-US" w:bidi="ar-SA"/>
      </w:rPr>
    </w:lvl>
  </w:abstractNum>
  <w:abstractNum w:abstractNumId="5">
    <w:nsid w:val="72183CF9"/>
    <w:multiLevelType w:val="multilevel"/>
    <w:tmpl w:val="72183CF9"/>
    <w:lvl w:ilvl="0" w:tentative="0">
      <w:start w:val="5"/>
      <w:numFmt w:val="decimal"/>
      <w:lvlText w:val="%1"/>
      <w:lvlJc w:val="left"/>
      <w:pPr>
        <w:ind w:left="470" w:hanging="419"/>
        <w:jc w:val="left"/>
      </w:pPr>
      <w:rPr>
        <w:rFonts w:hint="default"/>
        <w:lang w:val="en-US" w:eastAsia="en-US" w:bidi="ar-SA"/>
      </w:rPr>
    </w:lvl>
    <w:lvl w:ilvl="1" w:tentative="0">
      <w:start w:val="1"/>
      <w:numFmt w:val="decimal"/>
      <w:lvlText w:val="%1.%2"/>
      <w:lvlJc w:val="left"/>
      <w:pPr>
        <w:ind w:left="470" w:hanging="419"/>
        <w:jc w:val="left"/>
      </w:pPr>
      <w:rPr>
        <w:rFonts w:hint="default"/>
        <w:spacing w:val="-6"/>
        <w:w w:val="100"/>
        <w:lang w:val="en-US" w:eastAsia="en-US" w:bidi="ar-SA"/>
      </w:rPr>
    </w:lvl>
    <w:lvl w:ilvl="2" w:tentative="0">
      <w:start w:val="0"/>
      <w:numFmt w:val="bullet"/>
      <w:lvlText w:val="•"/>
      <w:lvlJc w:val="left"/>
      <w:pPr>
        <w:ind w:left="2454" w:hanging="419"/>
      </w:pPr>
      <w:rPr>
        <w:rFonts w:hint="default"/>
        <w:lang w:val="en-US" w:eastAsia="en-US" w:bidi="ar-SA"/>
      </w:rPr>
    </w:lvl>
    <w:lvl w:ilvl="3" w:tentative="0">
      <w:start w:val="0"/>
      <w:numFmt w:val="bullet"/>
      <w:lvlText w:val="•"/>
      <w:lvlJc w:val="left"/>
      <w:pPr>
        <w:ind w:left="3441" w:hanging="419"/>
      </w:pPr>
      <w:rPr>
        <w:rFonts w:hint="default"/>
        <w:lang w:val="en-US" w:eastAsia="en-US" w:bidi="ar-SA"/>
      </w:rPr>
    </w:lvl>
    <w:lvl w:ilvl="4" w:tentative="0">
      <w:start w:val="0"/>
      <w:numFmt w:val="bullet"/>
      <w:lvlText w:val="•"/>
      <w:lvlJc w:val="left"/>
      <w:pPr>
        <w:ind w:left="4428" w:hanging="419"/>
      </w:pPr>
      <w:rPr>
        <w:rFonts w:hint="default"/>
        <w:lang w:val="en-US" w:eastAsia="en-US" w:bidi="ar-SA"/>
      </w:rPr>
    </w:lvl>
    <w:lvl w:ilvl="5" w:tentative="0">
      <w:start w:val="0"/>
      <w:numFmt w:val="bullet"/>
      <w:lvlText w:val="•"/>
      <w:lvlJc w:val="left"/>
      <w:pPr>
        <w:ind w:left="5415" w:hanging="419"/>
      </w:pPr>
      <w:rPr>
        <w:rFonts w:hint="default"/>
        <w:lang w:val="en-US" w:eastAsia="en-US" w:bidi="ar-SA"/>
      </w:rPr>
    </w:lvl>
    <w:lvl w:ilvl="6" w:tentative="0">
      <w:start w:val="0"/>
      <w:numFmt w:val="bullet"/>
      <w:lvlText w:val="•"/>
      <w:lvlJc w:val="left"/>
      <w:pPr>
        <w:ind w:left="6402" w:hanging="419"/>
      </w:pPr>
      <w:rPr>
        <w:rFonts w:hint="default"/>
        <w:lang w:val="en-US" w:eastAsia="en-US" w:bidi="ar-SA"/>
      </w:rPr>
    </w:lvl>
    <w:lvl w:ilvl="7" w:tentative="0">
      <w:start w:val="0"/>
      <w:numFmt w:val="bullet"/>
      <w:lvlText w:val="•"/>
      <w:lvlJc w:val="left"/>
      <w:pPr>
        <w:ind w:left="7389" w:hanging="419"/>
      </w:pPr>
      <w:rPr>
        <w:rFonts w:hint="default"/>
        <w:lang w:val="en-US" w:eastAsia="en-US" w:bidi="ar-SA"/>
      </w:rPr>
    </w:lvl>
    <w:lvl w:ilvl="8" w:tentative="0">
      <w:start w:val="0"/>
      <w:numFmt w:val="bullet"/>
      <w:lvlText w:val="•"/>
      <w:lvlJc w:val="left"/>
      <w:pPr>
        <w:ind w:left="8376" w:hanging="419"/>
      </w:pPr>
      <w:rPr>
        <w:rFonts w:hint="default"/>
        <w:lang w:val="en-US" w:eastAsia="en-US" w:bidi="ar-SA"/>
      </w:r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E04913"/>
    <w:rsid w:val="12EC4418"/>
    <w:rsid w:val="15C94BA0"/>
    <w:rsid w:val="17133B6C"/>
    <w:rsid w:val="201C12BD"/>
    <w:rsid w:val="32D8387B"/>
    <w:rsid w:val="3F783DDA"/>
    <w:rsid w:val="4BCA12BF"/>
    <w:rsid w:val="54664607"/>
    <w:rsid w:val="677C0558"/>
    <w:rsid w:val="68883AE9"/>
    <w:rsid w:val="6DC9282B"/>
    <w:rsid w:val="73D75019"/>
    <w:rsid w:val="7EDE37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6"/>
      <w:jc w:val="center"/>
      <w:outlineLvl w:val="1"/>
    </w:pPr>
    <w:rPr>
      <w:rFonts w:ascii="Times New Roman" w:hAnsi="Times New Roman" w:eastAsia="Times New Roman" w:cs="Times New Roman"/>
      <w:b/>
      <w:bCs/>
      <w:sz w:val="31"/>
      <w:szCs w:val="31"/>
      <w:lang w:val="en-US" w:eastAsia="en-US" w:bidi="ar-SA"/>
    </w:rPr>
  </w:style>
  <w:style w:type="paragraph" w:styleId="3">
    <w:name w:val="heading 2"/>
    <w:basedOn w:val="1"/>
    <w:qFormat/>
    <w:uiPriority w:val="1"/>
    <w:pPr>
      <w:ind w:left="46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0"/>
      <w:outlineLvl w:val="3"/>
    </w:pPr>
    <w:rPr>
      <w:rFonts w:ascii="Times New Roman" w:hAnsi="Times New Roman" w:eastAsia="Times New Roman" w:cs="Times New Roman"/>
      <w:b/>
      <w:bCs/>
      <w:sz w:val="23"/>
      <w:szCs w:val="23"/>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3"/>
      <w:szCs w:val="23"/>
      <w:lang w:val="en-US" w:eastAsia="en-US" w:bidi="ar-SA"/>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780" w:hanging="353"/>
    </w:pPr>
    <w:rPr>
      <w:rFonts w:ascii="Times New Roman" w:hAnsi="Times New Roman" w:eastAsia="Times New Roman" w:cs="Times New Roman"/>
      <w:lang w:val="en-US" w:eastAsia="en-US" w:bidi="ar-SA"/>
    </w:rPr>
  </w:style>
  <w:style w:type="paragraph" w:customStyle="1" w:styleId="15">
    <w:name w:val="Table Paragraph"/>
    <w:basedOn w:val="1"/>
    <w:qFormat/>
    <w:uiPriority w:val="1"/>
    <w:rPr>
      <w:rFonts w:ascii="Times New Roman" w:hAnsi="Times New Roman" w:eastAsia="Times New Roman" w:cs="Times New Roman"/>
      <w:lang w:val="en-US" w:eastAsia="en-US" w:bidi="ar-SA"/>
    </w:rPr>
  </w:style>
  <w:style w:type="paragraph" w:customStyle="1" w:styleId="16">
    <w:name w:val="_Style 13"/>
    <w:basedOn w:val="1"/>
    <w:next w:val="1"/>
    <w:qFormat/>
    <w:uiPriority w:val="0"/>
    <w:pPr>
      <w:pBdr>
        <w:bottom w:val="single" w:color="auto" w:sz="6" w:space="1"/>
      </w:pBdr>
      <w:jc w:val="center"/>
    </w:pPr>
    <w:rPr>
      <w:rFonts w:ascii="Arial" w:eastAsia="SimSun"/>
      <w:vanish/>
      <w:sz w:val="16"/>
    </w:rPr>
  </w:style>
  <w:style w:type="paragraph" w:customStyle="1" w:styleId="17">
    <w:name w:val="_Style 14"/>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NULL"/><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63</Pages>
  <Words>2606</Words>
  <Characters>15991</Characters>
  <TotalTime>29</TotalTime>
  <ScaleCrop>false</ScaleCrop>
  <LinksUpToDate>false</LinksUpToDate>
  <CharactersWithSpaces>18555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2026-07-17T04:09:00Z</dcterms:created>
  <dc:creator>STUDENT</dc:creator>
  <cp:lastModifiedBy>2411CS010549- THUMALAPALLI RAN</cp:lastModifiedBy>
  <dcterms:modified xsi:type="dcterms:W3CDTF">2026-07-17T14:25:32Z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2016</vt:lpwstr>
  </property>
  <property fmtid="{D5CDD505-2E9C-101B-9397-08002B2CF9AE}" pid="5" name="LastSaved">
    <vt:filetime>2026-07-17T00:00:00Z</vt:filetime>
  </property>
  <property fmtid="{D5CDD505-2E9C-101B-9397-08002B2CF9AE}" pid="6" name="Producer">
    <vt:lpwstr>www.ilovepdf.com</vt:lpwstr>
  </property>
  <property fmtid="{D5CDD505-2E9C-101B-9397-08002B2CF9AE}" pid="7" name="KSOTemplateDocerSaveRecord">
    <vt:lpwstr>eyJoZGlkIjoiYzEzNmVhN2M0YzdkNGVlYTc3MGQ0M2Q3MWU1YTBkMGUiLCJ1c2VySWQiOiI1Njc2MTI2NjM5MjcifQ==</vt:lpwstr>
  </property>
  <property fmtid="{D5CDD505-2E9C-101B-9397-08002B2CF9AE}" pid="8" name="KSOProductBuildVer">
    <vt:lpwstr>1033-12.1.0.27458</vt:lpwstr>
  </property>
  <property fmtid="{D5CDD505-2E9C-101B-9397-08002B2CF9AE}" pid="9" name="ICV">
    <vt:lpwstr>DEC723BFCB684BB8A6455580E4DBADF2_13</vt:lpwstr>
  </property>
</Properties>
</file>